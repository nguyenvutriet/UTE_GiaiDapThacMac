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5A54A">
      <w:pPr>
        <w:pStyle w:val="4"/>
        <w:keepNext w:val="0"/>
        <w:keepLines w:val="0"/>
        <w:pageBreakBefore w:val="0"/>
        <w:widowControl/>
        <w:suppressLineNumbers w:val="0"/>
        <w:kinsoku/>
        <w:wordWrap/>
        <w:overflowPunct/>
        <w:topLinePunct w:val="0"/>
        <w:autoSpaceDE/>
        <w:autoSpaceDN/>
        <w:bidi w:val="0"/>
        <w:adjustRightInd/>
        <w:snapToGrid/>
        <w:spacing w:after="100" w:afterAutospacing="0" w:line="360" w:lineRule="auto"/>
        <w:jc w:val="both"/>
        <w:textAlignment w:val="auto"/>
        <w:rPr>
          <w:rStyle w:val="92"/>
          <w:rFonts w:hint="default" w:ascii="Times New Roman" w:hAnsi="Times New Roman" w:cs="Times New Roman"/>
          <w:b/>
          <w:bCs/>
          <w:sz w:val="26"/>
          <w:szCs w:val="26"/>
        </w:rPr>
      </w:pPr>
      <w:r>
        <w:rPr>
          <w:rFonts w:ascii="SimSun" w:hAnsi="SimSun" w:eastAsia="SimSun" w:cs="SimSun"/>
          <w:sz w:val="24"/>
          <w:szCs w:val="24"/>
        </w:rPr>
        <w:drawing>
          <wp:inline distT="0" distB="0" distL="114300" distR="114300">
            <wp:extent cx="5813425" cy="1555115"/>
            <wp:effectExtent l="0" t="0" r="15875" b="698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6"/>
                    <a:srcRect l="6484" t="57429" r="9305" b="9788"/>
                    <a:stretch>
                      <a:fillRect/>
                    </a:stretch>
                  </pic:blipFill>
                  <pic:spPr>
                    <a:xfrm>
                      <a:off x="0" y="0"/>
                      <a:ext cx="5813425" cy="1555115"/>
                    </a:xfrm>
                    <a:prstGeom prst="rect">
                      <a:avLst/>
                    </a:prstGeom>
                    <a:noFill/>
                    <a:ln w="9525">
                      <a:noFill/>
                    </a:ln>
                  </pic:spPr>
                </pic:pic>
              </a:graphicData>
            </a:graphic>
          </wp:inline>
        </w:drawing>
      </w:r>
    </w:p>
    <w:p w14:paraId="4F39D763">
      <w:pPr>
        <w:pStyle w:val="4"/>
        <w:keepNext w:val="0"/>
        <w:keepLines w:val="0"/>
        <w:pageBreakBefore w:val="0"/>
        <w:widowControl/>
        <w:suppressLineNumbers w:val="0"/>
        <w:kinsoku/>
        <w:wordWrap/>
        <w:overflowPunct/>
        <w:topLinePunct w:val="0"/>
        <w:autoSpaceDE/>
        <w:autoSpaceDN/>
        <w:bidi w:val="0"/>
        <w:adjustRightInd/>
        <w:snapToGrid/>
        <w:spacing w:after="100" w:afterAutospacing="0" w:line="360" w:lineRule="auto"/>
        <w:jc w:val="center"/>
        <w:textAlignment w:val="auto"/>
        <w:rPr>
          <w:rStyle w:val="92"/>
          <w:rFonts w:hint="default" w:ascii="Times New Roman" w:hAnsi="Times New Roman" w:cs="Times New Roman"/>
          <w:b/>
          <w:bCs/>
          <w:sz w:val="26"/>
          <w:szCs w:val="26"/>
        </w:rPr>
      </w:pPr>
      <w:r>
        <w:rPr>
          <w:rStyle w:val="92"/>
          <w:rFonts w:hint="default" w:ascii="Times New Roman" w:hAnsi="Times New Roman" w:cs="Times New Roman"/>
          <w:b/>
          <w:bCs/>
          <w:sz w:val="26"/>
          <w:szCs w:val="26"/>
        </w:rPr>
        <w:t>Lab 1: OS Security – Detect OS, Services, and Vulnerabilities</w:t>
      </w:r>
    </w:p>
    <w:p w14:paraId="37AFCA8D">
      <w:pPr>
        <w:pStyle w:val="4"/>
        <w:keepNext w:val="0"/>
        <w:keepLines w:val="0"/>
        <w:pageBreakBefore w:val="0"/>
        <w:widowControl/>
        <w:suppressLineNumbers w:val="0"/>
        <w:kinsoku/>
        <w:wordWrap/>
        <w:overflowPunct/>
        <w:topLinePunct w:val="0"/>
        <w:autoSpaceDE/>
        <w:autoSpaceDN/>
        <w:bidi w:val="0"/>
        <w:adjustRightInd/>
        <w:snapToGrid/>
        <w:spacing w:after="100" w:afterAutospacing="0" w:line="360" w:lineRule="auto"/>
        <w:jc w:val="both"/>
        <w:textAlignment w:val="auto"/>
        <w:rPr>
          <w:rFonts w:hint="default" w:ascii="Times New Roman" w:hAnsi="Times New Roman" w:cs="Times New Roman"/>
          <w:b w:val="0"/>
          <w:bCs w:val="0"/>
          <w:sz w:val="26"/>
          <w:szCs w:val="26"/>
          <w:lang w:val="en-US"/>
        </w:rPr>
      </w:pPr>
      <w:r>
        <w:rPr>
          <w:rStyle w:val="92"/>
          <w:rFonts w:hint="default" w:ascii="Times New Roman" w:hAnsi="Times New Roman" w:cs="Times New Roman"/>
          <w:b/>
          <w:bCs/>
          <w:sz w:val="26"/>
          <w:szCs w:val="26"/>
        </w:rPr>
        <w:t>Giảng viên hướng dẫn</w:t>
      </w:r>
      <w:r>
        <w:rPr>
          <w:rFonts w:hint="default" w:ascii="Times New Roman" w:hAnsi="Times New Roman" w:cs="Times New Roman"/>
          <w:sz w:val="26"/>
          <w:szCs w:val="26"/>
        </w:rPr>
        <w:t xml:space="preserve">: </w:t>
      </w:r>
      <w:r>
        <w:rPr>
          <w:rFonts w:hint="default" w:ascii="Times New Roman" w:hAnsi="Times New Roman" w:cs="Times New Roman"/>
          <w:b w:val="0"/>
          <w:bCs w:val="0"/>
          <w:sz w:val="26"/>
          <w:szCs w:val="26"/>
          <w:lang w:val="en-US"/>
        </w:rPr>
        <w:t>TS. Huỳnh Nguyên Chính</w:t>
      </w:r>
    </w:p>
    <w:p w14:paraId="3E3CEFEB">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lang w:val="en-US"/>
        </w:rPr>
      </w:pPr>
      <w:r>
        <w:rPr>
          <w:rStyle w:val="92"/>
          <w:rFonts w:hint="default" w:ascii="Times New Roman" w:hAnsi="Times New Roman" w:cs="Times New Roman"/>
          <w:sz w:val="26"/>
          <w:szCs w:val="26"/>
        </w:rPr>
        <w:t>Tên sinh viên</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Võ Thị Mai Quỳnh</w:t>
      </w:r>
    </w:p>
    <w:p w14:paraId="4B1F5D18">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MSSV</w:t>
      </w:r>
      <w:r>
        <w:rPr>
          <w:rFonts w:hint="default" w:ascii="Times New Roman" w:hAnsi="Times New Roman" w:cs="Times New Roman"/>
          <w:sz w:val="26"/>
          <w:szCs w:val="26"/>
          <w:lang w:val="en-US"/>
        </w:rPr>
        <w:t>: 23110147</w:t>
      </w:r>
      <w:r>
        <w:rPr>
          <w:rFonts w:hint="default" w:ascii="Times New Roman" w:hAnsi="Times New Roman" w:cs="Times New Roman"/>
          <w:sz w:val="26"/>
          <w:szCs w:val="26"/>
        </w:rPr>
        <w:br w:type="textWrapping"/>
      </w:r>
      <w:r>
        <w:rPr>
          <w:rStyle w:val="92"/>
          <w:rFonts w:hint="default" w:ascii="Times New Roman" w:hAnsi="Times New Roman" w:cs="Times New Roman"/>
          <w:sz w:val="26"/>
          <w:szCs w:val="26"/>
        </w:rPr>
        <w:t>Ngày thực hiện</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22/11/2025</w:t>
      </w:r>
    </w:p>
    <w:p w14:paraId="5A757579">
      <w:pPr>
        <w:pStyle w:val="85"/>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spacing w:before="0" w:beforeAutospacing="1" w:after="0" w:afterAutospacing="1" w:line="360" w:lineRule="auto"/>
        <w:ind w:left="0" w:leftChars="0" w:right="0" w:rightChars="0"/>
        <w:jc w:val="left"/>
        <w:rPr>
          <w:rFonts w:hint="default" w:ascii="Times New Roman" w:hAnsi="Times New Roman" w:cs="Times New Roman"/>
          <w:sz w:val="26"/>
          <w:szCs w:val="26"/>
        </w:rPr>
      </w:pPr>
      <w:r>
        <w:rPr>
          <w:rStyle w:val="92"/>
          <w:rFonts w:hint="default" w:ascii="Times New Roman" w:hAnsi="Times New Roman" w:cs="Times New Roman"/>
          <w:sz w:val="26"/>
          <w:szCs w:val="26"/>
        </w:rPr>
        <w:t>Mô tả ngắn gọn</w:t>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Trong bài lab nà</w:t>
      </w:r>
      <w:r>
        <w:rPr>
          <w:rFonts w:hint="default" w:ascii="Times New Roman" w:hAnsi="Times New Roman" w:cs="Times New Roman"/>
          <w:sz w:val="26"/>
          <w:szCs w:val="26"/>
          <w:lang w:val="en-US"/>
        </w:rPr>
        <w:t>y</w:t>
      </w:r>
      <w:r>
        <w:rPr>
          <w:rFonts w:hint="default" w:ascii="Times New Roman" w:hAnsi="Times New Roman" w:cs="Times New Roman"/>
          <w:sz w:val="26"/>
          <w:szCs w:val="26"/>
        </w:rPr>
        <w:t xml:space="preserve"> sẽ sử dụng công cụ </w:t>
      </w:r>
      <w:r>
        <w:rPr>
          <w:rStyle w:val="92"/>
          <w:rFonts w:hint="default" w:ascii="Times New Roman" w:hAnsi="Times New Roman" w:cs="Times New Roman"/>
          <w:sz w:val="26"/>
          <w:szCs w:val="26"/>
        </w:rPr>
        <w:t>nmap</w:t>
      </w:r>
      <w:r>
        <w:rPr>
          <w:rFonts w:hint="default" w:ascii="Times New Roman" w:hAnsi="Times New Roman" w:cs="Times New Roman"/>
          <w:sz w:val="26"/>
          <w:szCs w:val="26"/>
        </w:rPr>
        <w:t xml:space="preserve"> để quét hệ điều hành (OS), các dịch vụ đang chạy và lỗ hổng bảo mật trên một máy mục tiêu thông qua các địa chỉ IP. </w:t>
      </w:r>
      <w:r>
        <w:rPr>
          <w:rFonts w:hint="default" w:ascii="Times New Roman" w:hAnsi="Times New Roman" w:cs="Times New Roman"/>
          <w:sz w:val="26"/>
          <w:szCs w:val="26"/>
          <w:lang w:val="en-US"/>
        </w:rPr>
        <w:t>T</w:t>
      </w:r>
      <w:r>
        <w:rPr>
          <w:rFonts w:hint="default" w:ascii="Times New Roman" w:hAnsi="Times New Roman" w:cs="Times New Roman"/>
          <w:sz w:val="26"/>
          <w:szCs w:val="26"/>
        </w:rPr>
        <w:t xml:space="preserve">ìm hiểu cách nmap hoạt động với các tùy chọn khác nhau và ứng dụng nó để quét các lỗ hổng bảo mật bằng </w:t>
      </w:r>
      <w:r>
        <w:rPr>
          <w:rStyle w:val="92"/>
          <w:rFonts w:hint="default" w:ascii="Times New Roman" w:hAnsi="Times New Roman" w:cs="Times New Roman"/>
          <w:sz w:val="26"/>
          <w:szCs w:val="26"/>
        </w:rPr>
        <w:t>vulscan</w:t>
      </w:r>
      <w:r>
        <w:rPr>
          <w:rFonts w:hint="default" w:ascii="Times New Roman" w:hAnsi="Times New Roman" w:cs="Times New Roman"/>
          <w:sz w:val="26"/>
          <w:szCs w:val="26"/>
        </w:rPr>
        <w:t>.</w:t>
      </w:r>
    </w:p>
    <w:p w14:paraId="5AA210CE">
      <w:pPr>
        <w:pStyle w:val="2"/>
        <w:numPr>
          <w:numId w:val="0"/>
        </w:numPr>
        <w:bidi w:val="0"/>
        <w:ind w:leftChars="0"/>
        <w:rPr>
          <w:rFonts w:hint="default"/>
        </w:rPr>
      </w:pPr>
      <w:r>
        <w:rPr>
          <w:rFonts w:hint="default"/>
          <w:lang w:val="en-US"/>
        </w:rPr>
        <w:t>Lý thuyết</w:t>
      </w:r>
    </w:p>
    <w:p w14:paraId="67982AFA">
      <w:pPr>
        <w:pStyle w:val="3"/>
        <w:bidi w:val="0"/>
        <w:rPr>
          <w:rFonts w:hint="default"/>
        </w:rPr>
      </w:pPr>
      <w:r>
        <w:rPr>
          <w:rFonts w:hint="default"/>
        </w:rPr>
        <w:t>Khái niệm về OS Security (An toàn hệ điều hành)</w:t>
      </w:r>
    </w:p>
    <w:p w14:paraId="0DDE8E7F">
      <w:pPr>
        <w:bidi w:val="0"/>
        <w:rPr>
          <w:rFonts w:hint="default" w:ascii="Times New Roman" w:hAnsi="Times New Roman"/>
          <w:sz w:val="26"/>
          <w:szCs w:val="26"/>
        </w:rPr>
      </w:pPr>
      <w:r>
        <w:rPr>
          <w:rFonts w:hint="default"/>
        </w:rPr>
        <w:t>OS Security (Operating System Security) là một phần quan trọng trong việc bảo vệ hệ thống máy tính khỏi các mối đe dọa tiềm ẩn từ bên ngoài và bên trong. Một trong những nhiệm vụ chính của bảo mật hệ điều hành là phát hiện và ngăn chặn các mối đe dọa có thể gây ảnh hưởng đến hoạt động của hệ thống và dữ liệu.</w:t>
      </w:r>
    </w:p>
    <w:p w14:paraId="76B0FCAF">
      <w:pPr>
        <w:bidi w:val="0"/>
        <w:rPr>
          <w:rFonts w:hint="default"/>
        </w:rPr>
      </w:pPr>
      <w:r>
        <w:rPr>
          <w:rFonts w:hint="default"/>
        </w:rPr>
        <w:t>Các vấn đề bảo mật phổ biến trong hệ điều hành bao gồm:</w:t>
      </w:r>
    </w:p>
    <w:p w14:paraId="04AA036E">
      <w:pPr>
        <w:pStyle w:val="15"/>
        <w:bidi w:val="0"/>
        <w:rPr>
          <w:rFonts w:hint="default"/>
        </w:rPr>
      </w:pPr>
      <w:r>
        <w:rPr>
          <w:rFonts w:hint="default"/>
        </w:rPr>
        <w:t>Lỗ hổng bảo mật (Vulnerabilities): Các lỗi trong hệ điều hành hoặc phần mềm ứng dụng có thể bị khai thác để chiếm quyền truy cập trái phép.</w:t>
      </w:r>
    </w:p>
    <w:p w14:paraId="5438E406">
      <w:pPr>
        <w:pStyle w:val="15"/>
        <w:bidi w:val="0"/>
        <w:rPr>
          <w:rFonts w:hint="default"/>
        </w:rPr>
      </w:pPr>
      <w:r>
        <w:rPr>
          <w:rFonts w:hint="default"/>
        </w:rPr>
        <w:t>Dịch vụ không an toàn (Unsafe Services): Các dịch vụ chạy trên hệ điều hành có thể bị tấn công nếu không được cấu hình đúng.</w:t>
      </w:r>
    </w:p>
    <w:p w14:paraId="5EB5031D">
      <w:pPr>
        <w:pStyle w:val="15"/>
        <w:bidi w:val="0"/>
        <w:rPr>
          <w:rFonts w:hint="default" w:ascii="Times New Roman" w:hAnsi="Times New Roman"/>
          <w:sz w:val="26"/>
          <w:szCs w:val="26"/>
        </w:rPr>
      </w:pPr>
      <w:r>
        <w:rPr>
          <w:rFonts w:hint="default"/>
        </w:rPr>
        <w:t>Quản lý quyền truy cập (Access Control): Kiểm soát quyền truy cập của người dùng để đảm bảo chỉ những người có quyền hợp pháp mới có thể truy cập các tài nguyên quan trọng.</w:t>
      </w:r>
    </w:p>
    <w:p w14:paraId="5D3029E9">
      <w:pPr>
        <w:pStyle w:val="3"/>
        <w:bidi w:val="0"/>
        <w:rPr>
          <w:rFonts w:hint="default" w:ascii="Times New Roman" w:hAnsi="Times New Roman"/>
          <w:sz w:val="26"/>
          <w:szCs w:val="26"/>
        </w:rPr>
      </w:pPr>
      <w:r>
        <w:rPr>
          <w:rFonts w:hint="default"/>
        </w:rPr>
        <w:t>Công cụ nmap trong an toàn mạng (Nmap in Network Security)</w:t>
      </w:r>
    </w:p>
    <w:p w14:paraId="6F9EE58F">
      <w:pPr>
        <w:bidi w:val="0"/>
        <w:rPr>
          <w:rFonts w:hint="default"/>
        </w:rPr>
      </w:pPr>
      <w:r>
        <w:rPr>
          <w:rFonts w:hint="default"/>
        </w:rPr>
        <w:t>Nmap (Network Mapper) là một công cụ mã nguồn mở mạnh mẽ, thường được sử dụng để quét và phát hiện các dịch vụ, hệ điều hành, và các lỗ hổng bảo mật trên các máy tính hoặc thiết bị trong mạng. Nmap có thể được sử dụng để:</w:t>
      </w:r>
    </w:p>
    <w:p w14:paraId="51F83CC7">
      <w:pPr>
        <w:bidi w:val="0"/>
        <w:rPr>
          <w:rFonts w:hint="default"/>
        </w:rPr>
      </w:pPr>
      <w:r>
        <w:rPr>
          <w:rFonts w:hint="default"/>
        </w:rPr>
        <w:t>Quét các dịch vụ (Scan Services): Xác định các dịch vụ đang chạy trên cổng của máy chủ.</w:t>
      </w:r>
    </w:p>
    <w:p w14:paraId="615BF46A">
      <w:pPr>
        <w:bidi w:val="0"/>
        <w:rPr>
          <w:rFonts w:hint="default"/>
        </w:rPr>
      </w:pPr>
      <w:r>
        <w:rPr>
          <w:rFonts w:hint="default"/>
        </w:rPr>
        <w:t>Phát hiện hệ điều hành (OS Detection): Dựa vào các dấu hiệu của các giao thức và dịch vụ, Nmap có thể đoán được hệ điều hành đang sử dụng.</w:t>
      </w:r>
    </w:p>
    <w:p w14:paraId="6EE6F7D2">
      <w:pPr>
        <w:bidi w:val="0"/>
        <w:rPr>
          <w:rFonts w:hint="default" w:ascii="Times New Roman" w:hAnsi="Times New Roman"/>
          <w:sz w:val="26"/>
          <w:szCs w:val="26"/>
        </w:rPr>
      </w:pPr>
      <w:r>
        <w:rPr>
          <w:rFonts w:hint="default"/>
        </w:rPr>
        <w:t>Tìm các lỗ hổng bảo mật (Vulnerability Detection): Bằng cách sử dụng các script, Nmap có thể phát hiện các lỗ hổng bảo mật trong các dịch vụ.</w:t>
      </w:r>
    </w:p>
    <w:p w14:paraId="41B17634">
      <w:pPr>
        <w:pStyle w:val="3"/>
        <w:bidi w:val="0"/>
        <w:rPr>
          <w:rFonts w:hint="default" w:ascii="Times New Roman" w:hAnsi="Times New Roman"/>
          <w:sz w:val="26"/>
          <w:szCs w:val="26"/>
        </w:rPr>
      </w:pPr>
      <w:r>
        <w:rPr>
          <w:rStyle w:val="249"/>
          <w:rFonts w:hint="default"/>
          <w:bCs/>
        </w:rPr>
        <w:t>Các lệnh nmap cơ bản (Basic Nmap Commands)</w:t>
      </w:r>
    </w:p>
    <w:p w14:paraId="507628C3">
      <w:pPr>
        <w:numPr>
          <w:numId w:val="0"/>
        </w:numPr>
        <w:pBdr>
          <w:top w:val="single" w:color="000000" w:sz="4" w:space="0"/>
          <w:left w:val="single" w:color="000000" w:sz="4" w:space="0"/>
          <w:bottom w:val="single" w:color="000000" w:sz="4" w:space="0"/>
          <w:right w:val="single" w:color="000000" w:sz="4" w:space="0"/>
        </w:pBdr>
        <w:spacing w:line="360" w:lineRule="auto"/>
        <w:rPr>
          <w:rFonts w:hint="default" w:ascii="Times New Roman" w:hAnsi="Times New Roman"/>
          <w:sz w:val="26"/>
          <w:szCs w:val="26"/>
        </w:rPr>
      </w:pPr>
      <w:r>
        <w:rPr>
          <w:rFonts w:hint="default" w:ascii="Times New Roman" w:hAnsi="Times New Roman"/>
          <w:sz w:val="26"/>
          <w:szCs w:val="26"/>
        </w:rPr>
        <w:t>$ sudo nmap -F &lt;network&gt;</w:t>
      </w:r>
    </w:p>
    <w:p w14:paraId="72316D36">
      <w:pPr>
        <w:bidi w:val="0"/>
        <w:rPr>
          <w:rFonts w:hint="default"/>
        </w:rPr>
      </w:pPr>
      <w:r>
        <w:rPr>
          <w:rFonts w:hint="default"/>
        </w:rPr>
        <w:t>Lệnh này quét mạng trong phạm vi xác định (ví dụ: 192.168.12.0/24) để phát hiện các máy chủ và dịch vụ đang hoạt động. Cờ -F (fast scan) giúp thực hiện quét nhanh chóng mà không kiểm tra quá nhiều cổng.</w:t>
      </w:r>
    </w:p>
    <w:p w14:paraId="45F5D4B6">
      <w:pPr>
        <w:numPr>
          <w:numId w:val="0"/>
        </w:numPr>
        <w:pBdr>
          <w:top w:val="single" w:color="000000" w:sz="4" w:space="0"/>
          <w:left w:val="single" w:color="000000" w:sz="4" w:space="0"/>
          <w:bottom w:val="single" w:color="000000" w:sz="4" w:space="0"/>
          <w:right w:val="single" w:color="000000" w:sz="4" w:space="0"/>
        </w:pBdr>
        <w:spacing w:line="360" w:lineRule="auto"/>
        <w:rPr>
          <w:rFonts w:hint="default" w:ascii="Times New Roman" w:hAnsi="Times New Roman"/>
          <w:sz w:val="26"/>
          <w:szCs w:val="26"/>
        </w:rPr>
      </w:pPr>
      <w:r>
        <w:rPr>
          <w:rFonts w:hint="default" w:ascii="Times New Roman" w:hAnsi="Times New Roman"/>
          <w:sz w:val="26"/>
          <w:szCs w:val="26"/>
        </w:rPr>
        <w:t>$ sudo nmap -O &lt;IP-target&gt;</w:t>
      </w:r>
    </w:p>
    <w:p w14:paraId="08085BB5">
      <w:pPr>
        <w:bidi w:val="0"/>
        <w:rPr>
          <w:rFonts w:hint="default"/>
        </w:rPr>
      </w:pPr>
      <w:r>
        <w:rPr>
          <w:rFonts w:hint="default"/>
        </w:rPr>
        <w:t>Lệnh này được sử dụng để phát hiện hệ điều hành của một máy mục tiêu thông qua địa chỉ IP. Cờ -O kích hoạt khả năng phát hiện hệ điều hành.</w:t>
      </w:r>
    </w:p>
    <w:p w14:paraId="36C233C4">
      <w:pPr>
        <w:numPr>
          <w:numId w:val="0"/>
        </w:numPr>
        <w:pBdr>
          <w:top w:val="single" w:color="000000" w:sz="4" w:space="0"/>
          <w:left w:val="single" w:color="000000" w:sz="4" w:space="0"/>
          <w:bottom w:val="single" w:color="000000" w:sz="4" w:space="0"/>
          <w:right w:val="single" w:color="000000" w:sz="4" w:space="0"/>
        </w:pBdr>
        <w:spacing w:line="360" w:lineRule="auto"/>
        <w:rPr>
          <w:rFonts w:hint="default" w:ascii="Times New Roman" w:hAnsi="Times New Roman"/>
          <w:sz w:val="26"/>
          <w:szCs w:val="26"/>
        </w:rPr>
      </w:pPr>
      <w:r>
        <w:rPr>
          <w:rFonts w:hint="default" w:ascii="Times New Roman" w:hAnsi="Times New Roman"/>
          <w:sz w:val="26"/>
          <w:szCs w:val="26"/>
        </w:rPr>
        <w:t>$ sudo nmap -A &lt;IP-target&gt;</w:t>
      </w:r>
    </w:p>
    <w:p w14:paraId="1E69D209">
      <w:pPr>
        <w:bidi w:val="0"/>
        <w:rPr>
          <w:rFonts w:hint="default"/>
        </w:rPr>
      </w:pPr>
      <w:r>
        <w:rPr>
          <w:rFonts w:hint="default"/>
        </w:rPr>
        <w:t>Lệnh này không chỉ phát hiện hệ điều hành mà còn cung cấp thông tin chi tiết về các dịch vụ và ứng dụng đang chạy trên máy mục tiêu. Cờ -A kích hoạt nhiều tùy chọn quét như phát hiện hệ điều hành, quét phiên bản dịch vụ, quét script, v.v.</w:t>
      </w:r>
    </w:p>
    <w:p w14:paraId="58548714">
      <w:pPr>
        <w:numPr>
          <w:numId w:val="0"/>
        </w:numPr>
        <w:pBdr>
          <w:top w:val="single" w:color="000000" w:sz="4" w:space="0"/>
          <w:left w:val="single" w:color="000000" w:sz="4" w:space="0"/>
          <w:bottom w:val="single" w:color="000000" w:sz="4" w:space="0"/>
          <w:right w:val="single" w:color="000000" w:sz="4" w:space="0"/>
        </w:pBdr>
        <w:spacing w:line="360" w:lineRule="auto"/>
        <w:rPr>
          <w:rFonts w:hint="default" w:ascii="Times New Roman" w:hAnsi="Times New Roman"/>
          <w:sz w:val="26"/>
          <w:szCs w:val="26"/>
        </w:rPr>
      </w:pPr>
      <w:r>
        <w:rPr>
          <w:rFonts w:hint="default" w:ascii="Times New Roman" w:hAnsi="Times New Roman"/>
          <w:sz w:val="26"/>
          <w:szCs w:val="26"/>
        </w:rPr>
        <w:t>$ sudo nmap -sV &lt;IP-target&gt;</w:t>
      </w:r>
    </w:p>
    <w:p w14:paraId="39A3BC3B">
      <w:pPr>
        <w:bidi w:val="0"/>
        <w:rPr>
          <w:rFonts w:hint="default"/>
        </w:rPr>
      </w:pPr>
      <w:r>
        <w:rPr>
          <w:rFonts w:hint="default"/>
        </w:rPr>
        <w:t>Lệnh này quét các dịch vụ và phiên bản của các dịch vụ đang chạy trên máy mục tiêu. Cờ -sV giúp xác định phiên bản dịch vụ của các cổng đang mở.</w:t>
      </w:r>
    </w:p>
    <w:p w14:paraId="11EEE1EF">
      <w:pPr>
        <w:pStyle w:val="3"/>
        <w:bidi w:val="0"/>
        <w:rPr>
          <w:rFonts w:hint="default" w:ascii="Times New Roman" w:hAnsi="Times New Roman"/>
          <w:sz w:val="26"/>
          <w:szCs w:val="26"/>
        </w:rPr>
      </w:pPr>
      <w:r>
        <w:rPr>
          <w:rFonts w:hint="default"/>
        </w:rPr>
        <w:t xml:space="preserve">Tác động của firewall đối với việc quét nmap </w:t>
      </w:r>
    </w:p>
    <w:p w14:paraId="56FED1CA">
      <w:pPr>
        <w:bidi w:val="0"/>
        <w:rPr>
          <w:rFonts w:hint="default"/>
        </w:rPr>
      </w:pPr>
      <w:r>
        <w:rPr>
          <w:rFonts w:hint="default"/>
        </w:rPr>
        <w:t>Firewall (Tường lửa)</w:t>
      </w:r>
      <w:r>
        <w:rPr>
          <w:rFonts w:hint="default"/>
          <w:lang w:val="en-US"/>
        </w:rPr>
        <w:t xml:space="preserve">: </w:t>
      </w:r>
      <w:r>
        <w:rPr>
          <w:rFonts w:hint="default"/>
        </w:rPr>
        <w:t>là một công cụ bảo mật giúp kiểm soát lưu lượng mạng vào và ra khỏi hệ thống. Tác động của việc bật hoặc tắt firewall đến kết quả quét của Nmap có thể rất rõ rệt:</w:t>
      </w:r>
    </w:p>
    <w:p w14:paraId="7862E11F">
      <w:pPr>
        <w:bidi w:val="0"/>
        <w:rPr>
          <w:rFonts w:hint="default"/>
        </w:rPr>
      </w:pPr>
      <w:r>
        <w:rPr>
          <w:rFonts w:hint="default"/>
        </w:rPr>
        <w:t>Khi tắt firewall (When the firewall is off): Các cổng và dịch vụ trên máy mục tiêu sẽ dễ dàng được phát hiện vì không có bất kỳ hạn chế nào đối với các kết nối vào.</w:t>
      </w:r>
    </w:p>
    <w:p w14:paraId="39DCA787">
      <w:pPr>
        <w:bidi w:val="0"/>
        <w:rPr>
          <w:rFonts w:hint="default"/>
        </w:rPr>
      </w:pPr>
      <w:r>
        <w:rPr>
          <w:rFonts w:hint="default"/>
        </w:rPr>
        <w:t>Khi bật firewall : Một số cổng có thể bị chặn hoặc ẩn, khiến Nmap không thể phát hiện đầy đủ các dịch vụ và hệ điều hành. Nmap có thể chỉ phát hiện được các cổng không bị firewall chặn hoặc có thể phát hiện các dịch vụ khi chúng bị ẩn dưới các lớp bảo mật.</w:t>
      </w:r>
    </w:p>
    <w:p w14:paraId="25E35D79">
      <w:pPr>
        <w:pStyle w:val="3"/>
        <w:bidi w:val="0"/>
        <w:rPr>
          <w:rFonts w:hint="default" w:ascii="Times New Roman" w:hAnsi="Times New Roman"/>
          <w:sz w:val="26"/>
          <w:szCs w:val="26"/>
        </w:rPr>
      </w:pPr>
      <w:r>
        <w:rPr>
          <w:rFonts w:hint="default"/>
        </w:rPr>
        <w:t>Phát hiện lỗ hổng bảo mật với Vulscan (Detecting Vulnerabilities with Vulscan)</w:t>
      </w:r>
    </w:p>
    <w:p w14:paraId="2DB72C13">
      <w:pPr>
        <w:bidi w:val="0"/>
        <w:rPr>
          <w:rFonts w:hint="default"/>
        </w:rPr>
      </w:pPr>
      <w:r>
        <w:rPr>
          <w:rFonts w:hint="default"/>
        </w:rPr>
        <w:t>Vulscan là một script Nmap dùng để phát hiện các lỗ hổng bảo mật trong các dịch vụ đang chạy trên hệ thống. Vulscan sử dụng các cơ sở dữ liệu của các tổ chức bảo mật và các mã CVE (Common Vulnerabilities and Exposures) để phát hiện các lỗ hổng bảo mật.</w:t>
      </w:r>
    </w:p>
    <w:p w14:paraId="2A2F465F">
      <w:pPr>
        <w:bidi w:val="0"/>
        <w:rPr>
          <w:rFonts w:hint="default"/>
        </w:rPr>
      </w:pPr>
      <w:r>
        <w:rPr>
          <w:rFonts w:hint="default"/>
        </w:rPr>
        <w:t>Lệnh cài đặt:</w:t>
      </w:r>
    </w:p>
    <w:p w14:paraId="4237EB09">
      <w:pPr>
        <w:numPr>
          <w:numId w:val="0"/>
        </w:numPr>
        <w:pBdr>
          <w:top w:val="single" w:color="000000" w:sz="4" w:space="0"/>
          <w:left w:val="single" w:color="000000" w:sz="4" w:space="0"/>
          <w:bottom w:val="single" w:color="000000" w:sz="4" w:space="0"/>
          <w:right w:val="single" w:color="000000" w:sz="4" w:space="0"/>
        </w:pBdr>
        <w:spacing w:line="360" w:lineRule="auto"/>
        <w:rPr>
          <w:rFonts w:hint="default" w:ascii="Times New Roman" w:hAnsi="Times New Roman"/>
          <w:sz w:val="26"/>
          <w:szCs w:val="26"/>
        </w:rPr>
      </w:pPr>
      <w:r>
        <w:rPr>
          <w:rFonts w:hint="default" w:ascii="Times New Roman" w:hAnsi="Times New Roman"/>
          <w:sz w:val="26"/>
          <w:szCs w:val="26"/>
        </w:rPr>
        <w:t>$ git clone https://github.com/scipag/vulscan scipag_vulscan</w:t>
      </w:r>
    </w:p>
    <w:p w14:paraId="780CBD76">
      <w:pPr>
        <w:numPr>
          <w:numId w:val="0"/>
        </w:numPr>
        <w:pBdr>
          <w:top w:val="single" w:color="000000" w:sz="4" w:space="0"/>
          <w:left w:val="single" w:color="000000" w:sz="4" w:space="0"/>
          <w:bottom w:val="single" w:color="000000" w:sz="4" w:space="0"/>
          <w:right w:val="single" w:color="000000" w:sz="4" w:space="0"/>
        </w:pBdr>
        <w:spacing w:line="360" w:lineRule="auto"/>
        <w:rPr>
          <w:rFonts w:hint="default" w:ascii="Times New Roman" w:hAnsi="Times New Roman"/>
          <w:sz w:val="26"/>
          <w:szCs w:val="26"/>
        </w:rPr>
      </w:pPr>
      <w:r>
        <w:rPr>
          <w:rFonts w:hint="default" w:ascii="Times New Roman" w:hAnsi="Times New Roman"/>
          <w:sz w:val="26"/>
          <w:szCs w:val="26"/>
        </w:rPr>
        <w:t>$ sudo ln -s `pwd`/scipag_vulscan /usr/share/nmap/scripts/vulscan</w:t>
      </w:r>
    </w:p>
    <w:p w14:paraId="74BEFBDC">
      <w:pPr>
        <w:bidi w:val="0"/>
        <w:rPr>
          <w:rFonts w:hint="default"/>
        </w:rPr>
      </w:pPr>
      <w:r>
        <w:rPr>
          <w:rFonts w:hint="default"/>
        </w:rPr>
        <w:t>Sau khi cài đặt, người dùng có thể sử dụng lệnh sau để quét lỗ hổng bảo mật:</w:t>
      </w:r>
    </w:p>
    <w:p w14:paraId="08EE9077">
      <w:pPr>
        <w:numPr>
          <w:numId w:val="0"/>
        </w:numPr>
        <w:pBdr>
          <w:top w:val="single" w:color="000000" w:sz="4" w:space="0"/>
          <w:left w:val="single" w:color="000000" w:sz="4" w:space="0"/>
          <w:bottom w:val="single" w:color="000000" w:sz="4" w:space="0"/>
          <w:right w:val="single" w:color="000000" w:sz="4" w:space="0"/>
        </w:pBdr>
        <w:spacing w:line="360" w:lineRule="auto"/>
        <w:rPr>
          <w:rFonts w:hint="default" w:ascii="Times New Roman" w:hAnsi="Times New Roman"/>
          <w:sz w:val="26"/>
          <w:szCs w:val="26"/>
        </w:rPr>
      </w:pPr>
      <w:r>
        <w:rPr>
          <w:rFonts w:hint="default" w:ascii="Times New Roman" w:hAnsi="Times New Roman"/>
          <w:sz w:val="26"/>
          <w:szCs w:val="26"/>
        </w:rPr>
        <w:t>$ sudo nmap -sV --script=vulscan/vulscan.nse &lt;IP-target&gt;</w:t>
      </w:r>
    </w:p>
    <w:p w14:paraId="47B797BF">
      <w:pPr>
        <w:bidi w:val="0"/>
        <w:rPr>
          <w:rFonts w:hint="default"/>
        </w:rPr>
      </w:pPr>
      <w:r>
        <w:rPr>
          <w:rFonts w:hint="default"/>
        </w:rPr>
        <w:t>Giải thích mã CVE (Explaining CVE codes): CVE là một hệ thống để xác định và phân loại các lỗ hổng bảo mật trong phần mềm và hệ thống. Mỗi CVE có một mã duy nhất, ví dụ: CVE-2021-34527, giúp nhận dạng và tra cứu thông tin chi tiết về lỗ hổng đó.</w:t>
      </w:r>
    </w:p>
    <w:p w14:paraId="41EAA760">
      <w:pPr>
        <w:numPr>
          <w:numId w:val="0"/>
        </w:numPr>
        <w:spacing w:line="360" w:lineRule="auto"/>
        <w:ind w:leftChars="0"/>
        <w:rPr>
          <w:rFonts w:hint="default" w:ascii="Times New Roman" w:hAnsi="Times New Roman" w:cs="Times New Roman"/>
          <w:sz w:val="26"/>
          <w:szCs w:val="26"/>
        </w:rPr>
      </w:pPr>
      <w:r>
        <w:rPr>
          <w:rFonts w:hint="default" w:ascii="Times New Roman" w:hAnsi="Times New Roman"/>
          <w:sz w:val="26"/>
          <w:szCs w:val="26"/>
          <w:lang w:val="en-US"/>
        </w:rPr>
        <w:t>Vấn đề đặt ra</w:t>
      </w:r>
      <w:bookmarkStart w:id="0" w:name="_GoBack"/>
      <w:bookmarkEnd w:id="0"/>
    </w:p>
    <w:p w14:paraId="5741548F">
      <w:pPr>
        <w:numPr>
          <w:numId w:val="0"/>
        </w:numPr>
        <w:spacing w:line="360" w:lineRule="auto"/>
        <w:ind w:leftChars="0"/>
        <w:rPr>
          <w:rFonts w:hint="default" w:ascii="Times New Roman" w:hAnsi="Times New Roman" w:cs="Times New Roman"/>
          <w:sz w:val="26"/>
          <w:szCs w:val="26"/>
        </w:rPr>
      </w:pPr>
      <w:r>
        <w:rPr>
          <w:rFonts w:hint="default" w:ascii="Times New Roman" w:hAnsi="Times New Roman"/>
          <w:sz w:val="26"/>
          <w:szCs w:val="26"/>
          <w:lang w:val="en-US"/>
        </w:rPr>
        <w:t>Hướng xử lý</w:t>
      </w:r>
      <w:r>
        <w:rPr>
          <w:rFonts w:hint="default" w:ascii="Times New Roman" w:hAnsi="Times New Roman"/>
          <w:sz w:val="26"/>
          <w:szCs w:val="26"/>
        </w:rPr>
        <w:t xml:space="preserve"> </w:t>
      </w:r>
    </w:p>
    <w:p w14:paraId="5DD8B1FD">
      <w:pPr>
        <w:numPr>
          <w:numId w:val="0"/>
        </w:numPr>
        <w:spacing w:line="360" w:lineRule="auto"/>
        <w:ind w:leftChars="0"/>
        <w:rPr>
          <w:rFonts w:hint="default" w:ascii="Times New Roman" w:hAnsi="Times New Roman" w:cs="Times New Roman"/>
          <w:sz w:val="26"/>
          <w:szCs w:val="26"/>
        </w:rPr>
      </w:pPr>
      <w:r>
        <w:rPr>
          <w:rFonts w:hint="default" w:ascii="Times New Roman" w:hAnsi="Times New Roman"/>
          <w:sz w:val="26"/>
          <w:szCs w:val="26"/>
          <w:lang w:val="en-US"/>
        </w:rPr>
        <w:t xml:space="preserve">Mô hình </w:t>
      </w:r>
    </w:p>
    <w:p w14:paraId="1E982EB5">
      <w:pPr>
        <w:numPr>
          <w:numId w:val="0"/>
        </w:numPr>
        <w:spacing w:line="360" w:lineRule="auto"/>
        <w:ind w:leftChars="0"/>
        <w:rPr>
          <w:rFonts w:hint="default" w:ascii="Times New Roman" w:hAnsi="Times New Roman"/>
          <w:sz w:val="26"/>
          <w:szCs w:val="26"/>
        </w:rPr>
      </w:pPr>
      <w:r>
        <w:rPr>
          <w:rFonts w:hint="default" w:ascii="Times New Roman" w:hAnsi="Times New Roman"/>
          <w:sz w:val="26"/>
          <w:szCs w:val="26"/>
          <w:lang w:val="en-US"/>
        </w:rPr>
        <w:t xml:space="preserve">Các </w:t>
      </w:r>
      <w:r>
        <w:rPr>
          <w:rFonts w:hint="default" w:ascii="Times New Roman" w:hAnsi="Times New Roman"/>
          <w:sz w:val="26"/>
          <w:szCs w:val="26"/>
        </w:rPr>
        <w:t>bước chính</w:t>
      </w:r>
      <w:r>
        <w:rPr>
          <w:rFonts w:hint="default" w:ascii="Times New Roman" w:hAnsi="Times New Roman"/>
          <w:sz w:val="26"/>
          <w:szCs w:val="26"/>
          <w:lang w:val="en-US"/>
        </w:rPr>
        <w:t>, phân tích</w:t>
      </w:r>
      <w:r>
        <w:rPr>
          <w:rFonts w:hint="default" w:ascii="Times New Roman" w:hAnsi="Times New Roman"/>
          <w:sz w:val="26"/>
          <w:szCs w:val="26"/>
        </w:rPr>
        <w:t>, kết quả</w:t>
      </w:r>
    </w:p>
    <w:p w14:paraId="7F3067FC">
      <w:pPr>
        <w:numPr>
          <w:numId w:val="0"/>
        </w:numPr>
        <w:spacing w:line="360" w:lineRule="auto"/>
        <w:ind w:leftChars="0"/>
        <w:rPr>
          <w:rFonts w:hint="default" w:ascii="Times New Roman" w:hAnsi="Times New Roman" w:cs="Times New Roman"/>
          <w:sz w:val="26"/>
          <w:szCs w:val="26"/>
        </w:rPr>
      </w:pPr>
      <w:r>
        <w:rPr>
          <w:rFonts w:hint="default" w:ascii="Times New Roman" w:hAnsi="Times New Roman"/>
          <w:sz w:val="26"/>
          <w:szCs w:val="26"/>
        </w:rPr>
        <w:t>giải pháp</w:t>
      </w:r>
    </w:p>
    <w:sectPr>
      <w:pgSz w:w="11906" w:h="16838"/>
      <w:pgMar w:top="1440" w:right="1800" w:bottom="1440" w:left="1800" w:header="720" w:footer="720" w:gutter="0"/>
      <w:pgBorders w:offsetFrom="page">
        <w:top w:val="none" w:sz="0" w:space="0"/>
        <w:left w:val="none" w:sz="0" w:space="0"/>
        <w:bottom w:val="none" w:sz="0" w:space="0"/>
        <w:right w:val="none" w:sz="0" w:space="0"/>
      </w:pgBorders>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D66CE"/>
    <w:multiLevelType w:val="singleLevel"/>
    <w:tmpl w:val="8F5D66CE"/>
    <w:lvl w:ilvl="0" w:tentative="0">
      <w:start w:val="1"/>
      <w:numFmt w:val="bullet"/>
      <w:pStyle w:val="15"/>
      <w:lvlText w:val="+"/>
      <w:lvlJc w:val="left"/>
      <w:pPr>
        <w:tabs>
          <w:tab w:val="left" w:pos="420"/>
        </w:tabs>
        <w:ind w:left="420" w:leftChars="0" w:hanging="420" w:firstLineChars="0"/>
      </w:pPr>
      <w:rPr>
        <w:rFonts w:hint="default" w:ascii="Times New Roman" w:hAnsi="Times New Roman" w:cs="Times New Roman"/>
      </w:rPr>
    </w:lvl>
  </w:abstractNum>
  <w:abstractNum w:abstractNumId="1">
    <w:nsid w:val="FA33E7D4"/>
    <w:multiLevelType w:val="multilevel"/>
    <w:tmpl w:val="FA33E7D4"/>
    <w:lvl w:ilvl="0" w:tentative="0">
      <w:start w:val="1"/>
      <w:numFmt w:val="decimal"/>
      <w:pStyle w:val="2"/>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5B50AB38"/>
    <w:multiLevelType w:val="singleLevel"/>
    <w:tmpl w:val="5B50AB38"/>
    <w:lvl w:ilvl="0" w:tentative="0">
      <w:start w:val="1"/>
      <w:numFmt w:val="bullet"/>
      <w:suff w:val="space"/>
      <w:lvlText w:val="-"/>
      <w:lvlJc w:val="left"/>
      <w:pPr>
        <w:tabs>
          <w:tab w:val="left" w:pos="0"/>
        </w:tabs>
        <w:ind w:left="0" w:leftChars="0" w:firstLine="0" w:firstLineChars="0"/>
      </w:pPr>
      <w:rPr>
        <w:rFonts w:hint="default" w:ascii="Times New Roman" w:hAnsi="Times New Roman" w:cs="Times New Roman"/>
      </w:rPr>
    </w:lvl>
  </w:abstractNum>
  <w:num w:numId="1">
    <w:abstractNumId w:val="12"/>
  </w:num>
  <w:num w:numId="2">
    <w:abstractNumId w:val="1"/>
  </w:num>
  <w:num w:numId="3">
    <w:abstractNumId w:val="0"/>
  </w:num>
  <w:num w:numId="4">
    <w:abstractNumId w:val="11"/>
  </w:num>
  <w:num w:numId="5">
    <w:abstractNumId w:val="9"/>
  </w:num>
  <w:num w:numId="6">
    <w:abstractNumId w:val="8"/>
  </w:num>
  <w:num w:numId="7">
    <w:abstractNumId w:val="7"/>
  </w:num>
  <w:num w:numId="8">
    <w:abstractNumId w:val="6"/>
  </w:num>
  <w:num w:numId="9">
    <w:abstractNumId w:val="10"/>
  </w:num>
  <w:num w:numId="10">
    <w:abstractNumId w:val="5"/>
  </w:num>
  <w:num w:numId="11">
    <w:abstractNumId w:val="4"/>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45B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345B8"/>
    <w:rsid w:val="00E64C21"/>
    <w:rsid w:val="00EC24C6"/>
    <w:rsid w:val="00EF2933"/>
    <w:rsid w:val="00F05146"/>
    <w:rsid w:val="00F1115D"/>
    <w:rsid w:val="00F3513C"/>
    <w:rsid w:val="00F465C5"/>
    <w:rsid w:val="00F5180D"/>
    <w:rsid w:val="00F51B21"/>
    <w:rsid w:val="00F51D87"/>
    <w:rsid w:val="00F8455C"/>
    <w:rsid w:val="33C57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numPr>
        <w:ilvl w:val="0"/>
        <w:numId w:val="1"/>
      </w:numPr>
      <w:spacing w:line="360" w:lineRule="auto"/>
    </w:pPr>
    <w:rPr>
      <w:rFonts w:ascii="Times New Roman" w:hAnsi="Times New Roman" w:eastAsiaTheme="minorEastAsia" w:cstheme="minorBidi"/>
      <w:sz w:val="26"/>
      <w:lang w:val="en-US" w:eastAsia="zh-CN" w:bidi="ar-SA"/>
    </w:rPr>
  </w:style>
  <w:style w:type="paragraph" w:styleId="2">
    <w:name w:val="heading 1"/>
    <w:basedOn w:val="1"/>
    <w:next w:val="1"/>
    <w:qFormat/>
    <w:uiPriority w:val="0"/>
    <w:pPr>
      <w:keepNext/>
      <w:keepLines/>
      <w:numPr>
        <w:ilvl w:val="0"/>
        <w:numId w:val="2"/>
      </w:numPr>
      <w:spacing w:line="360" w:lineRule="auto"/>
      <w:outlineLvl w:val="0"/>
    </w:pPr>
    <w:rPr>
      <w:rFonts w:ascii="Times New Roman" w:hAnsi="Times New Roman"/>
      <w:bCs/>
      <w:kern w:val="44"/>
      <w:sz w:val="26"/>
      <w:szCs w:val="44"/>
    </w:rPr>
  </w:style>
  <w:style w:type="paragraph" w:styleId="3">
    <w:name w:val="heading 2"/>
    <w:basedOn w:val="1"/>
    <w:next w:val="1"/>
    <w:link w:val="249"/>
    <w:unhideWhenUsed/>
    <w:qFormat/>
    <w:uiPriority w:val="0"/>
    <w:pPr>
      <w:keepNext/>
      <w:keepLines/>
      <w:numPr>
        <w:ilvl w:val="0"/>
        <w:numId w:val="0"/>
      </w:numPr>
      <w:spacing w:line="360" w:lineRule="auto"/>
      <w:ind w:left="992" w:leftChars="0" w:hanging="425"/>
      <w:outlineLvl w:val="1"/>
    </w:pPr>
    <w:rPr>
      <w:bCs/>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numPr>
        <w:numId w:val="3"/>
      </w:numPr>
      <w:spacing w:after="120"/>
      <w:ind w:leftChars="10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4"/>
      </w:numPr>
    </w:pPr>
  </w:style>
  <w:style w:type="paragraph" w:styleId="69">
    <w:name w:val="List Bullet 2"/>
    <w:basedOn w:val="1"/>
    <w:qFormat/>
    <w:uiPriority w:val="0"/>
    <w:pPr>
      <w:numPr>
        <w:ilvl w:val="0"/>
        <w:numId w:val="5"/>
      </w:numPr>
    </w:pPr>
  </w:style>
  <w:style w:type="paragraph" w:styleId="70">
    <w:name w:val="List Bullet 3"/>
    <w:basedOn w:val="1"/>
    <w:qFormat/>
    <w:uiPriority w:val="0"/>
    <w:pPr>
      <w:numPr>
        <w:ilvl w:val="0"/>
        <w:numId w:val="6"/>
      </w:numPr>
    </w:pPr>
  </w:style>
  <w:style w:type="paragraph" w:styleId="71">
    <w:name w:val="List Bullet 4"/>
    <w:basedOn w:val="1"/>
    <w:qFormat/>
    <w:uiPriority w:val="0"/>
    <w:pPr>
      <w:numPr>
        <w:ilvl w:val="0"/>
        <w:numId w:val="7"/>
      </w:numPr>
    </w:pPr>
  </w:style>
  <w:style w:type="paragraph" w:styleId="72">
    <w:name w:val="List Bullet 5"/>
    <w:basedOn w:val="1"/>
    <w:uiPriority w:val="0"/>
    <w:pPr>
      <w:numPr>
        <w:ilvl w:val="0"/>
        <w:numId w:val="8"/>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9"/>
      </w:numPr>
    </w:pPr>
  </w:style>
  <w:style w:type="paragraph" w:styleId="79">
    <w:name w:val="List Number 2"/>
    <w:basedOn w:val="1"/>
    <w:uiPriority w:val="0"/>
    <w:pPr>
      <w:numPr>
        <w:ilvl w:val="0"/>
        <w:numId w:val="10"/>
      </w:numPr>
    </w:pPr>
  </w:style>
  <w:style w:type="paragraph" w:styleId="80">
    <w:name w:val="List Number 3"/>
    <w:basedOn w:val="1"/>
    <w:uiPriority w:val="0"/>
    <w:pPr>
      <w:numPr>
        <w:ilvl w:val="0"/>
        <w:numId w:val="11"/>
      </w:numPr>
    </w:pPr>
  </w:style>
  <w:style w:type="paragraph" w:styleId="81">
    <w:name w:val="List Number 4"/>
    <w:basedOn w:val="1"/>
    <w:uiPriority w:val="0"/>
    <w:pPr>
      <w:numPr>
        <w:ilvl w:val="0"/>
        <w:numId w:val="12"/>
      </w:numPr>
    </w:pPr>
  </w:style>
  <w:style w:type="paragraph" w:styleId="82">
    <w:name w:val="List Number 5"/>
    <w:basedOn w:val="1"/>
    <w:qFormat/>
    <w:uiPriority w:val="0"/>
    <w:pPr>
      <w:numPr>
        <w:ilvl w:val="0"/>
        <w:numId w:val="13"/>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link w:val="3"/>
    <w:uiPriority w:val="0"/>
    <w:rPr>
      <w:bCs/>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2025-12-02T15:07:00Z</dcterms:created>
  <dc:creator>Nguyễn NgọcAnh</dc:creator>
  <cp:lastModifiedBy>Nguyễn NgọcAnh</cp:lastModifiedBy>
  <dcterms:modified xsi:type="dcterms:W3CDTF">2025-12-02T16:54:45Z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16B51E7C278047EAA976A463362780CC_11</vt:lpwstr>
  </property>
</Properties>
</file>