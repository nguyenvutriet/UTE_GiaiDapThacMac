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6DC">
      <w:pPr>
        <w:pStyle w:val="5"/>
        <w:spacing w:line="360" w:lineRule="auto"/>
        <w:rPr>
          <w:rFonts w:hint="default" w:ascii="Times New Roman" w:hAnsi="Times New Roman" w:cs="Times New Roman"/>
          <w:i/>
          <w:iCs/>
          <w:sz w:val="26"/>
          <w:szCs w:val="26"/>
        </w:rPr>
      </w:pPr>
      <w:r>
        <w:rPr>
          <w:rFonts w:hint="default" w:ascii="Times New Roman" w:hAnsi="Times New Roman" w:cs="Times New Roman"/>
          <w:rtl w:val="0"/>
        </w:rPr>
        <w:t>Submit Feedback</w:t>
      </w:r>
    </w:p>
    <w:tbl>
      <w:tblPr>
        <w:tblStyle w:val="260"/>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2947BC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000006DD">
            <w:pPr>
              <w:spacing w:line="360" w:lineRule="auto"/>
              <w:jc w:val="center"/>
              <w:rPr>
                <w:rFonts w:hint="default" w:ascii="Times New Roman" w:hAnsi="Times New Roman" w:cs="Times New Roman"/>
                <w:b/>
                <w:bCs/>
                <w:sz w:val="26"/>
                <w:szCs w:val="26"/>
              </w:rPr>
            </w:pPr>
          </w:p>
        </w:tc>
        <w:tc>
          <w:tcPr>
            <w:shd w:val="clear" w:color="auto" w:fill="C9DAF8"/>
            <w:tcMar>
              <w:top w:w="100" w:type="dxa"/>
              <w:left w:w="100" w:type="dxa"/>
              <w:bottom w:w="100" w:type="dxa"/>
              <w:right w:w="100" w:type="dxa"/>
            </w:tcMar>
            <w:vAlign w:val="center"/>
          </w:tcPr>
          <w:p w14:paraId="000006DE">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Submit Feedback</w:t>
            </w:r>
          </w:p>
        </w:tc>
      </w:tr>
      <w:tr w14:paraId="3F5786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DF">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000006E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Student</w:t>
            </w:r>
          </w:p>
        </w:tc>
      </w:tr>
      <w:tr w14:paraId="78BDB0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E1">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000006E2">
            <w:pPr>
              <w:widowControl/>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lang w:val="en-US"/>
              </w:rPr>
              <w:t>Actor nhấn “Gửi phản hồi” trên giao diện của hệ thống.</w:t>
            </w:r>
          </w:p>
        </w:tc>
      </w:tr>
      <w:tr w14:paraId="7604DF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E3">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000006E4">
            <w:pPr>
              <w:widowControl/>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lang w:val="en-US"/>
              </w:rPr>
              <w:t>Chức năng này cho phép Actor gửi phản hồi đến cán bộ phòng ban tiếp nhận.</w:t>
            </w:r>
          </w:p>
        </w:tc>
      </w:tr>
      <w:tr w14:paraId="60D7FF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E5">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000006E6">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Cần phải đăng nhập để thực hiện chức năng này.</w:t>
            </w:r>
          </w:p>
        </w:tc>
      </w:tr>
      <w:tr w14:paraId="74B6D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E7">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000006E8">
            <w:pPr>
              <w:widowControl/>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lang w:val="en-US"/>
              </w:rPr>
              <w:t>Actor gửi phản hồi đến cán bộ phòng ban tiếp nhận thành công.</w:t>
            </w:r>
          </w:p>
        </w:tc>
      </w:tr>
      <w:tr w14:paraId="58F1DE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E9">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51C89ED1">
            <w:pPr>
              <w:numPr>
                <w:ilvl w:val="0"/>
                <w:numId w:val="11"/>
              </w:numPr>
              <w:spacing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lang w:val="en-US"/>
              </w:rPr>
              <w:t>Actor nhấn nút “Gửi phản hồi”.</w:t>
            </w:r>
          </w:p>
          <w:p w14:paraId="6910976D">
            <w:pPr>
              <w:numPr>
                <w:ilvl w:val="0"/>
                <w:numId w:val="11"/>
              </w:numPr>
              <w:spacing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lang w:val="en-US"/>
              </w:rPr>
              <w:t>Hệ thống hiện thị một biểu mẫu để Actor nhập thông tin và gửi phản hồi.</w:t>
            </w:r>
          </w:p>
          <w:p w14:paraId="2530D7FA">
            <w:pPr>
              <w:numPr>
                <w:ilvl w:val="0"/>
                <w:numId w:val="11"/>
              </w:numPr>
              <w:spacing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lang w:val="en-US"/>
              </w:rPr>
              <w:t>Actor điền các thông tin yêu cầu (Danh mục, tiêu đề, phòng ban, mô tả)</w:t>
            </w:r>
          </w:p>
          <w:p w14:paraId="6D9D41BF">
            <w:pPr>
              <w:numPr>
                <w:ilvl w:val="0"/>
                <w:numId w:val="11"/>
              </w:numPr>
              <w:spacing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lang w:val="en-US"/>
              </w:rPr>
              <w:t>Actor nhấn nút “Gửi phản hồi”.</w:t>
            </w:r>
          </w:p>
          <w:p w14:paraId="49BDFE0B">
            <w:pPr>
              <w:numPr>
                <w:ilvl w:val="0"/>
                <w:numId w:val="11"/>
              </w:numPr>
              <w:spacing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lang w:val="en-US"/>
              </w:rPr>
              <w:t>Hệ thống kiểm tra tính hợp lệ của biểu mẫu.</w:t>
            </w:r>
          </w:p>
          <w:p w14:paraId="000006EF">
            <w:pPr>
              <w:numPr>
                <w:ilvl w:val="0"/>
                <w:numId w:val="11"/>
              </w:numPr>
              <w:spacing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lang w:val="en-US"/>
              </w:rPr>
              <w:t>Biễu mẫu hợp lệ, hệ thống hiển thị thông báo “Gửi phản hồi thành công”</w:t>
            </w:r>
          </w:p>
        </w:tc>
      </w:tr>
      <w:tr w14:paraId="2E0779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75" w:hRule="atLeast"/>
        </w:trPr>
        <w:tc>
          <w:tcPr>
            <w:shd w:val="clear" w:color="auto" w:fill="auto"/>
            <w:tcMar>
              <w:top w:w="100" w:type="dxa"/>
              <w:left w:w="100" w:type="dxa"/>
              <w:bottom w:w="100" w:type="dxa"/>
              <w:right w:w="100" w:type="dxa"/>
            </w:tcMar>
            <w:vAlign w:val="center"/>
          </w:tcPr>
          <w:p w14:paraId="000006F0">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1EDEE00D">
            <w:pPr>
              <w:numPr>
                <w:ilvl w:val="0"/>
                <w:numId w:val="0"/>
              </w:numPr>
              <w:spacing w:before="0" w:beforeAutospacing="0" w:after="240" w:line="360" w:lineRule="auto"/>
              <w:ind w:left="360"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0443CE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000006F4">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31A0DCF1">
            <w:pPr>
              <w:spacing w:before="240" w:after="240" w:line="360" w:lineRule="auto"/>
              <w:ind w:left="0" w:firstLine="0"/>
              <w:rPr>
                <w:rFonts w:hint="default" w:ascii="Times New Roman" w:hAnsi="Times New Roman" w:cs="Times New Roman"/>
                <w:sz w:val="26"/>
                <w:szCs w:val="26"/>
              </w:rPr>
            </w:pPr>
            <w:r>
              <w:rPr>
                <w:rFonts w:hint="default" w:ascii="Times New Roman" w:hAnsi="Times New Roman" w:cs="Times New Roman"/>
                <w:sz w:val="26"/>
                <w:szCs w:val="26"/>
                <w:rtl w:val="0"/>
                <w:lang w:val="en-US"/>
              </w:rPr>
              <w:t>+ 5.1. Nếu biểu mẫu gửi đi không hợp lệ (thiếu d</w:t>
            </w:r>
            <w:r>
              <w:rPr>
                <w:rFonts w:hint="default" w:ascii="Times New Roman" w:hAnsi="Times New Roman" w:cs="Times New Roman"/>
                <w:sz w:val="26"/>
                <w:szCs w:val="26"/>
                <w:lang w:val="en-US"/>
              </w:rPr>
              <w:t>anh mục, tiêu đề, phòng ban, mô tả</w:t>
            </w:r>
            <w:r>
              <w:rPr>
                <w:rFonts w:hint="default" w:ascii="Times New Roman" w:hAnsi="Times New Roman" w:cs="Times New Roman"/>
                <w:sz w:val="26"/>
                <w:szCs w:val="26"/>
                <w:rtl w:val="0"/>
                <w:lang w:val="en-US"/>
              </w:rPr>
              <w:t>) thì quay lại bước 3.</w:t>
            </w:r>
          </w:p>
        </w:tc>
      </w:tr>
    </w:tbl>
    <w:tbl>
      <w:tblPr>
        <w:tblStyle w:val="257"/>
        <w:tblpPr w:leftFromText="180" w:rightFromText="180" w:vertAnchor="text" w:horzAnchor="page" w:tblpX="1705" w:tblpY="765"/>
        <w:tblOverlap w:val="never"/>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263111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224F27CE">
            <w:pPr>
              <w:spacing w:line="360" w:lineRule="auto"/>
              <w:jc w:val="center"/>
              <w:rPr>
                <w:rFonts w:hint="default" w:ascii="Times New Roman" w:hAnsi="Times New Roman" w:cs="Times New Roman"/>
                <w:b/>
                <w:bCs/>
                <w:sz w:val="26"/>
                <w:szCs w:val="26"/>
              </w:rPr>
            </w:pPr>
            <w:bookmarkStart w:id="0" w:name="_1lswykk3sovd" w:colFirst="0" w:colLast="0"/>
            <w:bookmarkEnd w:id="0"/>
          </w:p>
        </w:tc>
        <w:tc>
          <w:tcPr>
            <w:shd w:val="clear" w:color="auto" w:fill="C9DAF8"/>
            <w:tcMar>
              <w:top w:w="100" w:type="dxa"/>
              <w:left w:w="100" w:type="dxa"/>
              <w:bottom w:w="100" w:type="dxa"/>
              <w:right w:w="100" w:type="dxa"/>
            </w:tcMar>
            <w:vAlign w:val="center"/>
          </w:tcPr>
          <w:p w14:paraId="2E75752D">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View Submitted Feedback</w:t>
            </w:r>
          </w:p>
        </w:tc>
      </w:tr>
      <w:tr w14:paraId="72E3B2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63503E75">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6A5B9D1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Student</w:t>
            </w:r>
          </w:p>
        </w:tc>
      </w:tr>
      <w:tr w14:paraId="26B30E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75A67E78">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20494C49">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tl w:val="0"/>
                <w:lang w:val="en-US"/>
              </w:rPr>
              <w:t>Actor nhấn nút “</w:t>
            </w:r>
            <w:r>
              <w:rPr>
                <w:rFonts w:hint="default" w:ascii="Times New Roman" w:hAnsi="Times New Roman" w:cs="Times New Roman"/>
                <w:b w:val="0"/>
                <w:bCs w:val="0"/>
                <w:sz w:val="26"/>
                <w:szCs w:val="26"/>
                <w:lang w:val="en-US"/>
              </w:rPr>
              <w:t>Lịch sử phản hồi</w:t>
            </w:r>
            <w:r>
              <w:rPr>
                <w:rFonts w:hint="default" w:ascii="Times New Roman" w:hAnsi="Times New Roman" w:cs="Times New Roman"/>
                <w:sz w:val="26"/>
                <w:szCs w:val="26"/>
                <w:rtl w:val="0"/>
                <w:lang w:val="en-US"/>
              </w:rPr>
              <w:t>” trên giao diện hệ thống</w:t>
            </w:r>
          </w:p>
        </w:tc>
      </w:tr>
      <w:tr w14:paraId="064735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32E74EA9">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1BCB2CCB">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Chức năng này</w:t>
            </w:r>
            <w:r>
              <w:rPr>
                <w:rFonts w:hint="default" w:ascii="Times New Roman" w:hAnsi="Times New Roman" w:eastAsia="SimSun" w:cs="Times New Roman"/>
                <w:sz w:val="26"/>
                <w:szCs w:val="26"/>
              </w:rPr>
              <w:t xml:space="preserve"> cho phép </w:t>
            </w: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xem lịch sử các phản hồi đã gửi trước đó.</w:t>
            </w:r>
          </w:p>
        </w:tc>
      </w:tr>
      <w:tr w14:paraId="5C7038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374206C1">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3ED90785">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Cần phải đăng nhập để thực hiện chức năng này.</w:t>
            </w:r>
          </w:p>
        </w:tc>
      </w:tr>
      <w:tr w14:paraId="7A6987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1526BED3">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076777A5">
            <w:pPr>
              <w:pStyle w:val="85"/>
              <w:keepNext w:val="0"/>
              <w:keepLines w:val="0"/>
              <w:widowControl/>
              <w:suppressLineNumbers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Hệ thống hiển thị danh sách lịch sử phản hồi đã gửi của </w:t>
            </w:r>
            <w:r>
              <w:rPr>
                <w:rFonts w:hint="default" w:ascii="Times New Roman" w:hAnsi="Times New Roman" w:cs="Times New Roman"/>
                <w:sz w:val="26"/>
                <w:szCs w:val="26"/>
                <w:lang w:val="en-US"/>
              </w:rPr>
              <w:t xml:space="preserve">Actor và Actor </w:t>
            </w:r>
            <w:r>
              <w:rPr>
                <w:rFonts w:hint="default" w:ascii="Times New Roman" w:hAnsi="Times New Roman" w:cs="Times New Roman"/>
                <w:sz w:val="26"/>
                <w:szCs w:val="26"/>
              </w:rPr>
              <w:t>có thể xem chi tiết của</w:t>
            </w:r>
            <w:r>
              <w:rPr>
                <w:rFonts w:hint="default" w:ascii="Times New Roman" w:hAnsi="Times New Roman" w:cs="Times New Roman"/>
                <w:sz w:val="26"/>
                <w:szCs w:val="26"/>
                <w:lang w:val="en-US"/>
              </w:rPr>
              <w:t xml:space="preserve"> từng</w:t>
            </w:r>
            <w:r>
              <w:rPr>
                <w:rFonts w:hint="default" w:ascii="Times New Roman" w:hAnsi="Times New Roman" w:cs="Times New Roman"/>
                <w:sz w:val="26"/>
                <w:szCs w:val="26"/>
              </w:rPr>
              <w:t xml:space="preserve"> phản hồi đã gửi</w:t>
            </w:r>
            <w:r>
              <w:rPr>
                <w:rFonts w:hint="default" w:ascii="Times New Roman" w:hAnsi="Times New Roman" w:cs="Times New Roman"/>
                <w:sz w:val="26"/>
                <w:szCs w:val="26"/>
                <w:lang w:val="en-US"/>
              </w:rPr>
              <w:t>.</w:t>
            </w:r>
          </w:p>
        </w:tc>
      </w:tr>
      <w:tr w14:paraId="407B63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D2D3BDF">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08622194">
            <w:pPr>
              <w:numPr>
                <w:ilvl w:val="0"/>
                <w:numId w:val="12"/>
              </w:numPr>
              <w:spacing w:line="360" w:lineRule="auto"/>
              <w:ind w:left="708"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Actor chọn “Lịch sử phản hồi</w:t>
            </w:r>
            <w:r>
              <w:rPr>
                <w:rFonts w:hint="default" w:ascii="Times New Roman" w:hAnsi="Times New Roman" w:cs="Times New Roman"/>
                <w:b w:val="0"/>
                <w:bCs w:val="0"/>
                <w:sz w:val="26"/>
                <w:szCs w:val="26"/>
                <w:rtl w:val="0"/>
                <w:lang w:val="en-US"/>
              </w:rPr>
              <w:t>” trên trang chủ.</w:t>
            </w:r>
          </w:p>
          <w:p w14:paraId="6287166A">
            <w:pPr>
              <w:numPr>
                <w:ilvl w:val="0"/>
                <w:numId w:val="12"/>
              </w:numPr>
              <w:spacing w:line="360" w:lineRule="auto"/>
              <w:ind w:left="708"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Hệ thống hiển thị danh sách của các phản hồi trước đây mà Actor đã gửi.</w:t>
            </w:r>
          </w:p>
          <w:p w14:paraId="7A16837A">
            <w:pPr>
              <w:numPr>
                <w:ilvl w:val="0"/>
                <w:numId w:val="12"/>
              </w:numPr>
              <w:spacing w:line="360" w:lineRule="auto"/>
              <w:ind w:left="708"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Sau đó Actor có thể:</w:t>
            </w:r>
          </w:p>
          <w:p w14:paraId="0BB30623">
            <w:pPr>
              <w:numPr>
                <w:ilvl w:val="0"/>
                <w:numId w:val="0"/>
              </w:numPr>
              <w:spacing w:line="360" w:lineRule="auto"/>
              <w:ind w:left="768"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3.A Thực hiện chức năng “</w:t>
            </w:r>
            <w:r>
              <w:rPr>
                <w:rFonts w:hint="default" w:ascii="Times New Roman" w:hAnsi="Times New Roman" w:cs="Times New Roman"/>
                <w:b w:val="0"/>
                <w:bCs w:val="0"/>
                <w:sz w:val="26"/>
                <w:szCs w:val="26"/>
                <w:rtl w:val="0"/>
              </w:rPr>
              <w:t>View Detail Feedback</w:t>
            </w:r>
            <w:r>
              <w:rPr>
                <w:rFonts w:hint="default" w:ascii="Times New Roman" w:hAnsi="Times New Roman" w:cs="Times New Roman"/>
                <w:b w:val="0"/>
                <w:bCs w:val="0"/>
                <w:sz w:val="26"/>
                <w:szCs w:val="26"/>
                <w:lang w:val="en-US"/>
              </w:rPr>
              <w:t>”.</w:t>
            </w:r>
          </w:p>
          <w:p w14:paraId="0F0759E4">
            <w:pPr>
              <w:numPr>
                <w:ilvl w:val="0"/>
                <w:numId w:val="0"/>
              </w:numPr>
              <w:spacing w:line="360" w:lineRule="auto"/>
              <w:ind w:left="768"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3.B Thực hiện chức năng “</w:t>
            </w:r>
            <w:r>
              <w:rPr>
                <w:rFonts w:hint="default" w:ascii="Times New Roman" w:hAnsi="Times New Roman" w:cs="Times New Roman"/>
                <w:b w:val="0"/>
                <w:bCs w:val="0"/>
                <w:sz w:val="26"/>
                <w:szCs w:val="26"/>
                <w:rtl w:val="0"/>
              </w:rPr>
              <w:t>Search Submitted Feedback</w:t>
            </w:r>
            <w:r>
              <w:rPr>
                <w:rFonts w:hint="default" w:ascii="Times New Roman" w:hAnsi="Times New Roman" w:cs="Times New Roman"/>
                <w:b w:val="0"/>
                <w:bCs w:val="0"/>
                <w:sz w:val="26"/>
                <w:szCs w:val="26"/>
                <w:lang w:val="en-US"/>
              </w:rPr>
              <w:t>”.</w:t>
            </w:r>
          </w:p>
          <w:p w14:paraId="67B2CDB0">
            <w:pPr>
              <w:numPr>
                <w:ilvl w:val="0"/>
                <w:numId w:val="0"/>
              </w:numPr>
              <w:spacing w:line="360" w:lineRule="auto"/>
              <w:ind w:left="768" w:left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3.C Thực hiện chức năng “</w:t>
            </w:r>
            <w:r>
              <w:rPr>
                <w:rFonts w:hint="default" w:ascii="Times New Roman" w:hAnsi="Times New Roman" w:cs="Times New Roman"/>
                <w:b w:val="0"/>
                <w:bCs w:val="0"/>
                <w:sz w:val="26"/>
                <w:szCs w:val="26"/>
                <w:rtl w:val="0"/>
              </w:rPr>
              <w:t>Filter Submitted Feedback</w:t>
            </w:r>
            <w:r>
              <w:rPr>
                <w:rFonts w:hint="default" w:ascii="Times New Roman" w:hAnsi="Times New Roman" w:cs="Times New Roman"/>
                <w:b w:val="0"/>
                <w:bCs w:val="0"/>
                <w:sz w:val="26"/>
                <w:szCs w:val="26"/>
                <w:lang w:val="en-US"/>
              </w:rPr>
              <w:t>”.</w:t>
            </w:r>
          </w:p>
        </w:tc>
      </w:tr>
      <w:tr w14:paraId="16F45C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17FE1D7F">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0C847A91">
            <w:pPr>
              <w:spacing w:before="240" w:after="24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370EA9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32F61CFD">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53EC9244">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bl>
    <w:p w14:paraId="50ED2439">
      <w:pPr>
        <w:pStyle w:val="5"/>
        <w:spacing w:line="360" w:lineRule="auto"/>
        <w:rPr>
          <w:rFonts w:hint="default" w:ascii="Times New Roman" w:hAnsi="Times New Roman" w:cs="Times New Roman"/>
          <w:i/>
          <w:iCs/>
          <w:sz w:val="26"/>
          <w:szCs w:val="26"/>
        </w:rPr>
      </w:pPr>
      <w:bookmarkStart w:id="1" w:name="_qg8f03w3kra5" w:colFirst="0" w:colLast="0"/>
      <w:bookmarkEnd w:id="1"/>
      <w:bookmarkStart w:id="2" w:name="_a3u94j929146" w:colFirst="0" w:colLast="0"/>
      <w:bookmarkEnd w:id="2"/>
      <w:r>
        <w:rPr>
          <w:rFonts w:hint="default" w:ascii="Times New Roman" w:hAnsi="Times New Roman" w:cs="Times New Roman"/>
          <w:rtl w:val="0"/>
          <w:lang w:val="en-US"/>
        </w:rPr>
        <w:t>Filter</w:t>
      </w:r>
      <w:r>
        <w:rPr>
          <w:rFonts w:hint="default" w:ascii="Times New Roman" w:hAnsi="Times New Roman" w:cs="Times New Roman"/>
          <w:rtl w:val="0"/>
        </w:rPr>
        <w:t xml:space="preserve"> Submitted Feedback</w:t>
      </w:r>
    </w:p>
    <w:tbl>
      <w:tblPr>
        <w:tblStyle w:val="258"/>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19EF9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48CFA2B5">
            <w:pPr>
              <w:spacing w:line="360" w:lineRule="auto"/>
              <w:jc w:val="center"/>
              <w:rPr>
                <w:rFonts w:hint="default" w:ascii="Times New Roman" w:hAnsi="Times New Roman" w:cs="Times New Roman"/>
                <w:b/>
                <w:bCs/>
                <w:sz w:val="26"/>
                <w:szCs w:val="26"/>
              </w:rPr>
            </w:pPr>
          </w:p>
        </w:tc>
        <w:tc>
          <w:tcPr>
            <w:shd w:val="clear" w:color="auto" w:fill="C9DAF8"/>
            <w:tcMar>
              <w:top w:w="100" w:type="dxa"/>
              <w:left w:w="100" w:type="dxa"/>
              <w:bottom w:w="100" w:type="dxa"/>
              <w:right w:w="100" w:type="dxa"/>
            </w:tcMar>
            <w:vAlign w:val="center"/>
          </w:tcPr>
          <w:p w14:paraId="3FA4D195">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lang w:val="en-US"/>
              </w:rPr>
              <w:t>Filter</w:t>
            </w:r>
            <w:r>
              <w:rPr>
                <w:rFonts w:hint="default" w:ascii="Times New Roman" w:hAnsi="Times New Roman" w:cs="Times New Roman"/>
                <w:b/>
                <w:bCs/>
                <w:sz w:val="26"/>
                <w:szCs w:val="26"/>
                <w:rtl w:val="0"/>
              </w:rPr>
              <w:t xml:space="preserve"> Submitted Feedback</w:t>
            </w:r>
          </w:p>
        </w:tc>
      </w:tr>
      <w:tr w14:paraId="347130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16E93079">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0DE6183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Student</w:t>
            </w:r>
          </w:p>
        </w:tc>
      </w:tr>
      <w:tr w14:paraId="77382B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3BAE941">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4DFF9E43">
            <w:pPr>
              <w:widowControl/>
              <w:spacing w:line="360" w:lineRule="auto"/>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lọc phản hồi đã gửi trong giao diện </w:t>
            </w:r>
            <w:r>
              <w:rPr>
                <w:rFonts w:hint="default" w:ascii="Times New Roman" w:hAnsi="Times New Roman" w:eastAsia="SimSun" w:cs="Times New Roman"/>
                <w:sz w:val="26"/>
                <w:szCs w:val="26"/>
                <w:lang w:val="en-US"/>
              </w:rPr>
              <w:t>lịch sử</w:t>
            </w:r>
            <w:r>
              <w:rPr>
                <w:rFonts w:hint="default" w:ascii="Times New Roman" w:hAnsi="Times New Roman" w:eastAsia="SimSun" w:cs="Times New Roman"/>
                <w:sz w:val="26"/>
                <w:szCs w:val="26"/>
              </w:rPr>
              <w:t xml:space="preserve"> phản hồi</w:t>
            </w:r>
            <w:r>
              <w:rPr>
                <w:rFonts w:hint="default" w:ascii="Times New Roman" w:hAnsi="Times New Roman" w:eastAsia="SimSun" w:cs="Times New Roman"/>
                <w:sz w:val="26"/>
                <w:szCs w:val="26"/>
                <w:lang w:val="en-US"/>
              </w:rPr>
              <w:t>.</w:t>
            </w:r>
          </w:p>
        </w:tc>
      </w:tr>
      <w:tr w14:paraId="522F50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5B923341">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593184AE">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 xml:space="preserve">Chức năng này </w:t>
            </w:r>
            <w:r>
              <w:rPr>
                <w:rFonts w:hint="default" w:ascii="Times New Roman" w:hAnsi="Times New Roman" w:eastAsia="SimSun" w:cs="Times New Roman"/>
                <w:sz w:val="26"/>
                <w:szCs w:val="26"/>
              </w:rPr>
              <w:t xml:space="preserve">cho phép </w:t>
            </w: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thu hẹp danh sách các phản hồi</w:t>
            </w:r>
            <w:r>
              <w:rPr>
                <w:rFonts w:hint="default" w:ascii="Times New Roman" w:hAnsi="Times New Roman" w:eastAsia="SimSun" w:cs="Times New Roman"/>
                <w:sz w:val="26"/>
                <w:szCs w:val="26"/>
                <w:lang w:val="en-US"/>
              </w:rPr>
              <w:t xml:space="preserve"> đã gửi</w:t>
            </w:r>
            <w:r>
              <w:rPr>
                <w:rFonts w:hint="default" w:ascii="Times New Roman" w:hAnsi="Times New Roman" w:eastAsia="SimSun" w:cs="Times New Roman"/>
                <w:sz w:val="26"/>
                <w:szCs w:val="26"/>
              </w:rPr>
              <w:t xml:space="preserve"> bằng cách áp dụng các bộ lọc.</w:t>
            </w:r>
          </w:p>
        </w:tc>
      </w:tr>
      <w:tr w14:paraId="1F5552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17FB7EE0">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49C17BBB">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Cần phải đăng nhập để thực hiện chức năng này.</w:t>
            </w:r>
          </w:p>
        </w:tc>
      </w:tr>
      <w:tr w14:paraId="6B72D6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59AB41CE">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5BBF0C18">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Hệ thống hiển thị danh sách </w:t>
            </w:r>
            <w:r>
              <w:rPr>
                <w:rFonts w:hint="default" w:ascii="Times New Roman" w:hAnsi="Times New Roman" w:eastAsia="SimSun" w:cs="Times New Roman"/>
                <w:sz w:val="26"/>
                <w:szCs w:val="26"/>
                <w:lang w:val="en-US"/>
              </w:rPr>
              <w:t xml:space="preserve">lịch sử </w:t>
            </w:r>
            <w:r>
              <w:rPr>
                <w:rFonts w:hint="default" w:ascii="Times New Roman" w:hAnsi="Times New Roman" w:eastAsia="SimSun" w:cs="Times New Roman"/>
                <w:sz w:val="26"/>
                <w:szCs w:val="26"/>
              </w:rPr>
              <w:t>phản hồi phù hợp với các tiêu chí lọc đã áp dụng.</w:t>
            </w:r>
          </w:p>
        </w:tc>
      </w:tr>
      <w:tr w14:paraId="6AB755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58DA2E40">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0FFCCFF6">
            <w:pPr>
              <w:numPr>
                <w:ilvl w:val="0"/>
                <w:numId w:val="13"/>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hiển thị các tiêu chí lọc có sẵn.</w:t>
            </w:r>
          </w:p>
          <w:p w14:paraId="6A4EA435">
            <w:pPr>
              <w:numPr>
                <w:ilvl w:val="0"/>
                <w:numId w:val="1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Actor </w:t>
            </w:r>
            <w:r>
              <w:rPr>
                <w:rFonts w:hint="default" w:ascii="Times New Roman" w:hAnsi="Times New Roman" w:cs="Times New Roman"/>
                <w:sz w:val="26"/>
                <w:szCs w:val="26"/>
                <w:rtl w:val="0"/>
                <w:lang w:val="en-US"/>
              </w:rPr>
              <w:t>chọn một hoặc nhiều tiêu chí để lọc.</w:t>
            </w:r>
          </w:p>
          <w:p w14:paraId="5D45DE7E">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3. </w:t>
            </w:r>
            <w:r>
              <w:rPr>
                <w:rFonts w:hint="default" w:ascii="Times New Roman" w:hAnsi="Times New Roman" w:cs="Times New Roman"/>
                <w:sz w:val="26"/>
                <w:szCs w:val="26"/>
                <w:rtl w:val="0"/>
                <w:lang w:val="en-US"/>
              </w:rPr>
              <w:t>Hệ thống hiển thị danh sách lịch sử  phản hồi theo tiêu chí lọc.</w:t>
            </w:r>
          </w:p>
        </w:tc>
      </w:tr>
      <w:tr w14:paraId="7C4905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63DFEF63">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53C02D7E">
            <w:pPr>
              <w:spacing w:before="240" w:after="24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233546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74C140DA">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5C7EF653">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bl>
    <w:p w14:paraId="37E499B7">
      <w:pPr>
        <w:pStyle w:val="5"/>
        <w:spacing w:line="360" w:lineRule="auto"/>
        <w:rPr>
          <w:rFonts w:hint="default" w:ascii="Times New Roman" w:hAnsi="Times New Roman" w:cs="Times New Roman"/>
          <w:i/>
          <w:iCs/>
          <w:sz w:val="26"/>
          <w:szCs w:val="26"/>
        </w:rPr>
      </w:pPr>
      <w:bookmarkStart w:id="3" w:name="_t6tnk5eud11t" w:colFirst="0" w:colLast="0"/>
      <w:bookmarkEnd w:id="3"/>
      <w:bookmarkStart w:id="4" w:name="_qcs2l8ldd3gl" w:colFirst="0" w:colLast="0"/>
      <w:bookmarkEnd w:id="4"/>
      <w:r>
        <w:rPr>
          <w:rFonts w:hint="default" w:ascii="Times New Roman" w:hAnsi="Times New Roman" w:cs="Times New Roman"/>
          <w:sz w:val="26"/>
          <w:szCs w:val="26"/>
          <w:rtl w:val="0"/>
          <w:lang w:val="en-US"/>
        </w:rPr>
        <w:t xml:space="preserve">Search </w:t>
      </w:r>
      <w:r>
        <w:rPr>
          <w:rFonts w:hint="default" w:ascii="Times New Roman" w:hAnsi="Times New Roman" w:cs="Times New Roman"/>
          <w:sz w:val="26"/>
          <w:szCs w:val="26"/>
          <w:rtl w:val="0"/>
        </w:rPr>
        <w:t>Submitted Feedback</w:t>
      </w:r>
    </w:p>
    <w:tbl>
      <w:tblPr>
        <w:tblStyle w:val="259"/>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4602D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7B051BBB">
            <w:pPr>
              <w:spacing w:line="360" w:lineRule="auto"/>
              <w:jc w:val="center"/>
              <w:rPr>
                <w:rFonts w:hint="default" w:ascii="Times New Roman" w:hAnsi="Times New Roman" w:cs="Times New Roman"/>
                <w:b/>
                <w:bCs/>
                <w:sz w:val="26"/>
                <w:szCs w:val="26"/>
              </w:rPr>
            </w:pPr>
            <w:bookmarkStart w:id="12" w:name="_GoBack"/>
          </w:p>
        </w:tc>
        <w:tc>
          <w:tcPr>
            <w:shd w:val="clear" w:color="auto" w:fill="C9DAF8"/>
            <w:tcMar>
              <w:top w:w="100" w:type="dxa"/>
              <w:left w:w="100" w:type="dxa"/>
              <w:bottom w:w="100" w:type="dxa"/>
              <w:right w:w="100" w:type="dxa"/>
            </w:tcMar>
            <w:vAlign w:val="center"/>
          </w:tcPr>
          <w:p w14:paraId="57620F84">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lang w:val="en-US"/>
              </w:rPr>
              <w:t xml:space="preserve">Search </w:t>
            </w:r>
            <w:r>
              <w:rPr>
                <w:rFonts w:hint="default" w:ascii="Times New Roman" w:hAnsi="Times New Roman" w:cs="Times New Roman"/>
                <w:b/>
                <w:bCs/>
                <w:sz w:val="26"/>
                <w:szCs w:val="26"/>
                <w:rtl w:val="0"/>
              </w:rPr>
              <w:t>Submitted Feedback</w:t>
            </w:r>
          </w:p>
        </w:tc>
      </w:tr>
      <w:tr w14:paraId="0BE2DD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15062B5">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089301B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Student </w:t>
            </w:r>
          </w:p>
        </w:tc>
      </w:tr>
      <w:tr w14:paraId="7F08D2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228200E">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194242E4">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tìm kiếm</w:t>
            </w:r>
            <w:r>
              <w:rPr>
                <w:rFonts w:hint="default" w:ascii="Times New Roman" w:hAnsi="Times New Roman" w:eastAsia="SimSun" w:cs="Times New Roman"/>
                <w:sz w:val="26"/>
                <w:szCs w:val="26"/>
              </w:rPr>
              <w:t xml:space="preserve"> phản hồi đã gửi trong giao diện </w:t>
            </w:r>
            <w:r>
              <w:rPr>
                <w:rFonts w:hint="default" w:ascii="Times New Roman" w:hAnsi="Times New Roman" w:eastAsia="SimSun" w:cs="Times New Roman"/>
                <w:sz w:val="26"/>
                <w:szCs w:val="26"/>
                <w:lang w:val="en-US"/>
              </w:rPr>
              <w:t>lịch sử</w:t>
            </w:r>
            <w:r>
              <w:rPr>
                <w:rFonts w:hint="default" w:ascii="Times New Roman" w:hAnsi="Times New Roman" w:eastAsia="SimSun" w:cs="Times New Roman"/>
                <w:sz w:val="26"/>
                <w:szCs w:val="26"/>
              </w:rPr>
              <w:t xml:space="preserve"> phản hồi</w:t>
            </w:r>
            <w:r>
              <w:rPr>
                <w:rFonts w:hint="default" w:ascii="Times New Roman" w:hAnsi="Times New Roman" w:eastAsia="SimSun" w:cs="Times New Roman"/>
                <w:sz w:val="26"/>
                <w:szCs w:val="26"/>
                <w:lang w:val="en-US"/>
              </w:rPr>
              <w:t>.</w:t>
            </w:r>
          </w:p>
        </w:tc>
      </w:tr>
      <w:tr w14:paraId="30F155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4E82CC54">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145D84B5">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Chức năng</w:t>
            </w:r>
            <w:r>
              <w:rPr>
                <w:rFonts w:hint="default" w:ascii="Times New Roman" w:hAnsi="Times New Roman" w:eastAsia="SimSun" w:cs="Times New Roman"/>
                <w:sz w:val="26"/>
                <w:szCs w:val="26"/>
              </w:rPr>
              <w:t xml:space="preserve"> này cho phép </w:t>
            </w: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tìm kiếm </w:t>
            </w:r>
            <w:r>
              <w:rPr>
                <w:rFonts w:hint="default" w:ascii="Times New Roman" w:hAnsi="Times New Roman" w:eastAsia="SimSun" w:cs="Times New Roman"/>
                <w:sz w:val="26"/>
                <w:szCs w:val="26"/>
                <w:lang w:val="en-US"/>
              </w:rPr>
              <w:t>c</w:t>
            </w:r>
            <w:r>
              <w:rPr>
                <w:rFonts w:hint="default" w:ascii="Times New Roman" w:hAnsi="Times New Roman" w:eastAsia="SimSun" w:cs="Times New Roman"/>
                <w:sz w:val="26"/>
                <w:szCs w:val="26"/>
              </w:rPr>
              <w:t xml:space="preserve">ác phản hồi đã gửi </w:t>
            </w:r>
            <w:r>
              <w:rPr>
                <w:rFonts w:hint="default" w:ascii="Times New Roman" w:hAnsi="Times New Roman" w:eastAsia="SimSun" w:cs="Times New Roman"/>
                <w:sz w:val="26"/>
                <w:szCs w:val="26"/>
                <w:lang w:val="en-US"/>
              </w:rPr>
              <w:t>theo từ khóa</w:t>
            </w:r>
            <w:r>
              <w:rPr>
                <w:rFonts w:hint="default" w:ascii="Times New Roman" w:hAnsi="Times New Roman" w:eastAsia="SimSun" w:cs="Times New Roman"/>
                <w:sz w:val="26"/>
                <w:szCs w:val="26"/>
              </w:rPr>
              <w:t>.</w:t>
            </w:r>
          </w:p>
        </w:tc>
      </w:tr>
      <w:tr w14:paraId="55DC5C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21ABB03F">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3DAF1AE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Cần phải đăng nhập để thực hiện chức năng này.</w:t>
            </w:r>
          </w:p>
        </w:tc>
      </w:tr>
      <w:tr w14:paraId="522CC6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2E4268AC">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1E66B551">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Hệ thống hiển thị danh sách các phản hồi đã gửi phù hợp với tiêu chí tìm kiếm.</w:t>
            </w:r>
          </w:p>
        </w:tc>
      </w:tr>
      <w:tr w14:paraId="55EE48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2E6F5DFC">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57E437AB">
            <w:pPr>
              <w:numPr>
                <w:ilvl w:val="0"/>
                <w:numId w:val="14"/>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thực hiện</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t</w:t>
            </w:r>
            <w:r>
              <w:rPr>
                <w:rFonts w:hint="default" w:ascii="Times New Roman" w:hAnsi="Times New Roman" w:eastAsia="SimSun" w:cs="Times New Roman"/>
                <w:sz w:val="26"/>
                <w:szCs w:val="26"/>
              </w:rPr>
              <w:t xml:space="preserve">ìm </w:t>
            </w:r>
            <w:r>
              <w:rPr>
                <w:rFonts w:hint="default" w:ascii="Times New Roman" w:hAnsi="Times New Roman" w:eastAsia="SimSun" w:cs="Times New Roman"/>
                <w:sz w:val="26"/>
                <w:szCs w:val="26"/>
                <w:lang w:val="en-US"/>
              </w:rPr>
              <w:t>k</w:t>
            </w:r>
            <w:r>
              <w:rPr>
                <w:rFonts w:hint="default" w:ascii="Times New Roman" w:hAnsi="Times New Roman" w:eastAsia="SimSun" w:cs="Times New Roman"/>
                <w:sz w:val="26"/>
                <w:szCs w:val="26"/>
              </w:rPr>
              <w:t xml:space="preserve">iếm trên trang </w:t>
            </w:r>
            <w:r>
              <w:rPr>
                <w:rFonts w:hint="default" w:ascii="Times New Roman" w:hAnsi="Times New Roman" w:eastAsia="SimSun" w:cs="Times New Roman"/>
                <w:sz w:val="26"/>
                <w:szCs w:val="26"/>
                <w:lang w:val="en-US"/>
              </w:rPr>
              <w:t>“Lịch sử phản hồi”</w:t>
            </w:r>
            <w:r>
              <w:rPr>
                <w:rFonts w:hint="default" w:ascii="Times New Roman" w:hAnsi="Times New Roman" w:eastAsia="SimSun" w:cs="Times New Roman"/>
                <w:sz w:val="26"/>
                <w:szCs w:val="26"/>
              </w:rPr>
              <w:t>.</w:t>
            </w:r>
          </w:p>
          <w:p w14:paraId="3D6C2551">
            <w:pPr>
              <w:numPr>
                <w:ilvl w:val="0"/>
                <w:numId w:val="14"/>
              </w:num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Actor nhập tiêu chí để tìm kiếm (</w:t>
            </w:r>
            <w:r>
              <w:rPr>
                <w:rFonts w:hint="default" w:ascii="Times New Roman" w:hAnsi="Times New Roman" w:cs="Times New Roman"/>
                <w:sz w:val="26"/>
                <w:szCs w:val="26"/>
                <w:lang w:val="en-US"/>
              </w:rPr>
              <w:t>Danh mục, tiêu đề</w:t>
            </w:r>
            <w:r>
              <w:rPr>
                <w:rFonts w:hint="default" w:ascii="Times New Roman" w:hAnsi="Times New Roman" w:eastAsia="SimSun" w:cs="Times New Roman"/>
                <w:sz w:val="26"/>
                <w:szCs w:val="26"/>
                <w:lang w:val="en-US"/>
              </w:rPr>
              <w:t>).</w:t>
            </w:r>
          </w:p>
          <w:p w14:paraId="0C23F84A">
            <w:pPr>
              <w:numPr>
                <w:ilvl w:val="0"/>
                <w:numId w:val="14"/>
              </w:numPr>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Hệ thống lọc ra và hiển thị các phản hồi phù hợp với từ khóa đã nhập.</w:t>
            </w:r>
          </w:p>
        </w:tc>
      </w:tr>
      <w:tr w14:paraId="7DAAFD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5BCB83EF">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2F8E06A7">
            <w:pPr>
              <w:spacing w:before="240" w:after="24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1FD71A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17871793">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3CD5B638">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+ 2.1. Nếu Actor chưa nhập nội dung tìm kiếm thì hiển thị thông báo yêu cầu Actor nhập và quay lại bước 2.</w:t>
            </w:r>
          </w:p>
        </w:tc>
      </w:tr>
      <w:bookmarkEnd w:id="12"/>
    </w:tbl>
    <w:p w14:paraId="000006A4">
      <w:pPr>
        <w:pStyle w:val="5"/>
        <w:spacing w:line="360" w:lineRule="auto"/>
        <w:rPr>
          <w:rFonts w:hint="default" w:ascii="Times New Roman" w:hAnsi="Times New Roman" w:cs="Times New Roman"/>
          <w:i/>
          <w:iCs/>
          <w:sz w:val="26"/>
          <w:szCs w:val="26"/>
        </w:rPr>
      </w:pPr>
      <w:bookmarkStart w:id="5" w:name="_1m0c26bthc7d" w:colFirst="0" w:colLast="0"/>
      <w:bookmarkEnd w:id="5"/>
      <w:r>
        <w:rPr>
          <w:rFonts w:hint="default" w:ascii="Times New Roman" w:hAnsi="Times New Roman" w:cs="Times New Roman"/>
          <w:rtl w:val="0"/>
        </w:rPr>
        <w:t xml:space="preserve"> Update Submitted Feedback</w:t>
      </w:r>
    </w:p>
    <w:tbl>
      <w:tblPr>
        <w:tblStyle w:val="261"/>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3E3D8B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000006A5">
            <w:pPr>
              <w:spacing w:line="360" w:lineRule="auto"/>
              <w:jc w:val="center"/>
              <w:rPr>
                <w:rFonts w:hint="default" w:ascii="Times New Roman" w:hAnsi="Times New Roman" w:cs="Times New Roman"/>
                <w:b/>
                <w:bCs/>
                <w:sz w:val="26"/>
                <w:szCs w:val="26"/>
              </w:rPr>
            </w:pPr>
          </w:p>
        </w:tc>
        <w:tc>
          <w:tcPr>
            <w:shd w:val="clear" w:color="auto" w:fill="C9DAF8"/>
            <w:tcMar>
              <w:top w:w="100" w:type="dxa"/>
              <w:left w:w="100" w:type="dxa"/>
              <w:bottom w:w="100" w:type="dxa"/>
              <w:right w:w="100" w:type="dxa"/>
            </w:tcMar>
            <w:vAlign w:val="center"/>
          </w:tcPr>
          <w:p w14:paraId="000006A6">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Update Submitted Feedback</w:t>
            </w:r>
          </w:p>
        </w:tc>
      </w:tr>
      <w:tr w14:paraId="09356E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A7">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000006A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Student</w:t>
            </w:r>
          </w:p>
        </w:tc>
      </w:tr>
      <w:tr w14:paraId="26B044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A9">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000006AA">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lang w:val="en-US"/>
              </w:rPr>
              <w:t xml:space="preserve">Actor </w:t>
            </w:r>
            <w:r>
              <w:rPr>
                <w:rFonts w:hint="default" w:ascii="Times New Roman" w:hAnsi="Times New Roman" w:eastAsia="SimSun" w:cs="Times New Roman"/>
                <w:sz w:val="24"/>
                <w:szCs w:val="24"/>
              </w:rPr>
              <w:t>chọn tùy chọn chỉnh sửa một phản hồi cụ thể từ giao diện chi tiết phản hồi.</w:t>
            </w:r>
          </w:p>
        </w:tc>
      </w:tr>
      <w:tr w14:paraId="4EB989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AB">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000006AC">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vi-VN"/>
              </w:rPr>
              <w:t xml:space="preserve">Chức năng </w:t>
            </w:r>
            <w:r>
              <w:rPr>
                <w:rFonts w:hint="default" w:ascii="Times New Roman" w:hAnsi="Times New Roman" w:eastAsia="SimSun" w:cs="Times New Roman"/>
                <w:sz w:val="26"/>
                <w:szCs w:val="26"/>
              </w:rPr>
              <w:t xml:space="preserve">này cho phép </w:t>
            </w:r>
            <w:r>
              <w:rPr>
                <w:rFonts w:hint="default" w:ascii="Times New Roman" w:hAnsi="Times New Roman" w:eastAsia="SimSun" w:cs="Times New Roman"/>
                <w:sz w:val="26"/>
                <w:szCs w:val="26"/>
                <w:lang w:val="vi-VN"/>
              </w:rPr>
              <w:t>Actor</w:t>
            </w:r>
            <w:r>
              <w:rPr>
                <w:rFonts w:hint="default" w:ascii="Times New Roman" w:hAnsi="Times New Roman" w:eastAsia="SimSun" w:cs="Times New Roman"/>
                <w:sz w:val="26"/>
                <w:szCs w:val="26"/>
              </w:rPr>
              <w:t xml:space="preserve"> cập nhật nội dung của một phản hồi đã gửi</w:t>
            </w:r>
          </w:p>
        </w:tc>
      </w:tr>
      <w:tr w14:paraId="0A87CD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AD">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37B3C82F">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Cần phải đăng nhập để thực hiện chức năng này.</w:t>
            </w:r>
          </w:p>
          <w:p w14:paraId="000006A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Phản hồi phải ở trạng thái “Đang chờ tiếp nhận”.</w:t>
            </w:r>
          </w:p>
        </w:tc>
      </w:tr>
      <w:tr w14:paraId="062B02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B0">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000006B1">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Phản hồi đã được cập nhật </w:t>
            </w:r>
            <w:r>
              <w:rPr>
                <w:rFonts w:hint="default" w:ascii="Times New Roman" w:hAnsi="Times New Roman" w:eastAsia="SimSun" w:cs="Times New Roman"/>
                <w:sz w:val="26"/>
                <w:szCs w:val="26"/>
                <w:lang w:val="vi-VN"/>
              </w:rPr>
              <w:t xml:space="preserve">và </w:t>
            </w:r>
            <w:r>
              <w:rPr>
                <w:rFonts w:hint="default" w:ascii="Times New Roman" w:hAnsi="Times New Roman" w:eastAsia="SimSun" w:cs="Times New Roman"/>
                <w:sz w:val="26"/>
                <w:szCs w:val="26"/>
              </w:rPr>
              <w:t>được lưu trong hệ thống.</w:t>
            </w:r>
          </w:p>
        </w:tc>
      </w:tr>
      <w:tr w14:paraId="41B6F3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B2">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2C7C9ABB">
            <w:pPr>
              <w:numPr>
                <w:ilvl w:val="0"/>
                <w:numId w:val="15"/>
              </w:numPr>
              <w:spacing w:line="360" w:lineRule="auto"/>
              <w:jc w:val="both"/>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Actor chọn “Chỉnh sửa” trong giao diện xem chi tiết phản hồi đã gửi.</w:t>
            </w:r>
          </w:p>
          <w:p w14:paraId="000006B9">
            <w:pPr>
              <w:numPr>
                <w:ilvl w:val="0"/>
                <w:numId w:val="0"/>
              </w:numPr>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2. Hệ thống hiển thị một mẫu có thể chỉnh sửa </w:t>
            </w:r>
            <w:r>
              <w:rPr>
                <w:rFonts w:hint="default" w:ascii="Times New Roman" w:hAnsi="Times New Roman" w:eastAsia="SimSun" w:cs="Times New Roman"/>
                <w:sz w:val="26"/>
                <w:szCs w:val="26"/>
                <w:lang w:val="en-US"/>
              </w:rPr>
              <w:t>của phản hồi được chọn</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3. </w:t>
            </w: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chỉnh sửa nội dung.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4. </w:t>
            </w: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gửi phản hồi đã cập nhật.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5. Hệ thống kiểm tra tính hợp lệ của thông tin đã cập nhật.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6. Nếu hợp lệ, hệ thống lưu thay đổi vào cơ sở dữ liệu.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7. Hệ thống cập nhật danh sách phản hồi và thông báo cho </w:t>
            </w:r>
            <w:r>
              <w:rPr>
                <w:rFonts w:hint="default" w:ascii="Times New Roman" w:hAnsi="Times New Roman" w:eastAsia="SimSun" w:cs="Times New Roman"/>
                <w:sz w:val="26"/>
                <w:szCs w:val="26"/>
                <w:lang w:val="en-US"/>
              </w:rPr>
              <w:t>Actor</w:t>
            </w:r>
            <w:r>
              <w:rPr>
                <w:rFonts w:hint="default" w:ascii="Times New Roman" w:hAnsi="Times New Roman" w:eastAsia="SimSun" w:cs="Times New Roman"/>
                <w:sz w:val="26"/>
                <w:szCs w:val="26"/>
              </w:rPr>
              <w:t xml:space="preserve"> về việc cập nhật thành công.</w:t>
            </w:r>
          </w:p>
        </w:tc>
      </w:tr>
      <w:tr w14:paraId="4C57F6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000006BA">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000006B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0DE159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000006BE">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000006BF">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+ 5.1. Nếu thông tin biểu mẫu không hợp lệ (thiếu danh mục, phòng ban, tiêu đề, mô tả) thì hiển thị thông báo và quay lại bước 3.</w:t>
            </w:r>
          </w:p>
        </w:tc>
      </w:tr>
    </w:tbl>
    <w:p w14:paraId="000006C2">
      <w:pPr>
        <w:pStyle w:val="5"/>
        <w:spacing w:line="360" w:lineRule="auto"/>
        <w:rPr>
          <w:rFonts w:hint="default" w:ascii="Times New Roman" w:hAnsi="Times New Roman" w:cs="Times New Roman"/>
          <w:i/>
          <w:iCs/>
          <w:sz w:val="26"/>
          <w:szCs w:val="26"/>
        </w:rPr>
      </w:pPr>
      <w:bookmarkStart w:id="6" w:name="_pb3ey7zanubm" w:colFirst="0" w:colLast="0"/>
      <w:bookmarkEnd w:id="6"/>
      <w:bookmarkStart w:id="7" w:name="_kd0pjnfszb5k" w:colFirst="0" w:colLast="0"/>
      <w:bookmarkEnd w:id="7"/>
      <w:r>
        <w:rPr>
          <w:rFonts w:hint="default" w:ascii="Times New Roman" w:hAnsi="Times New Roman" w:cs="Times New Roman"/>
          <w:rtl w:val="0"/>
        </w:rPr>
        <w:t>Delete Submitted Feedback</w:t>
      </w:r>
    </w:p>
    <w:tbl>
      <w:tblPr>
        <w:tblStyle w:val="262"/>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28BC68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000006C3">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[39]</w:t>
            </w:r>
          </w:p>
        </w:tc>
        <w:tc>
          <w:tcPr>
            <w:shd w:val="clear" w:color="auto" w:fill="C9DAF8"/>
            <w:tcMar>
              <w:top w:w="100" w:type="dxa"/>
              <w:left w:w="100" w:type="dxa"/>
              <w:bottom w:w="100" w:type="dxa"/>
              <w:right w:w="100" w:type="dxa"/>
            </w:tcMar>
            <w:vAlign w:val="center"/>
          </w:tcPr>
          <w:p w14:paraId="000006C4">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Delete Submitted Feedback</w:t>
            </w:r>
          </w:p>
        </w:tc>
      </w:tr>
      <w:tr w14:paraId="6710D1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C5">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000006C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Student</w:t>
            </w:r>
          </w:p>
        </w:tc>
      </w:tr>
      <w:tr w14:paraId="71C3AE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C7">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000006C8">
            <w:pPr>
              <w:widowControl/>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Actor </w:t>
            </w:r>
            <w:r>
              <w:rPr>
                <w:rFonts w:hint="default" w:ascii="Times New Roman" w:hAnsi="Times New Roman" w:eastAsia="SimSun" w:cs="Times New Roman"/>
                <w:sz w:val="24"/>
                <w:szCs w:val="24"/>
              </w:rPr>
              <w:t>chọn tùy chọn xóa một phản hồi đã gửi cụ thể từ giao diện chi tiết phản hồi</w:t>
            </w:r>
            <w:r>
              <w:rPr>
                <w:rFonts w:hint="default" w:ascii="Times New Roman" w:hAnsi="Times New Roman" w:eastAsia="SimSun" w:cs="Times New Roman"/>
                <w:sz w:val="24"/>
                <w:szCs w:val="24"/>
                <w:lang w:val="en-US"/>
              </w:rPr>
              <w:t xml:space="preserve"> đã gửi</w:t>
            </w:r>
            <w:r>
              <w:rPr>
                <w:rFonts w:hint="default" w:ascii="Times New Roman" w:hAnsi="Times New Roman" w:eastAsia="SimSun" w:cs="Times New Roman"/>
                <w:sz w:val="24"/>
                <w:szCs w:val="24"/>
              </w:rPr>
              <w:t>.</w:t>
            </w:r>
          </w:p>
        </w:tc>
      </w:tr>
      <w:tr w14:paraId="4F512E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C9">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000006CA">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lang w:val="en-US"/>
              </w:rPr>
              <w:t>Chức năng</w:t>
            </w:r>
            <w:r>
              <w:rPr>
                <w:rFonts w:hint="default" w:ascii="Times New Roman" w:hAnsi="Times New Roman" w:eastAsia="SimSun" w:cs="Times New Roman"/>
                <w:sz w:val="24"/>
                <w:szCs w:val="24"/>
              </w:rPr>
              <w:t xml:space="preserve"> này cho phép </w:t>
            </w:r>
            <w:r>
              <w:rPr>
                <w:rFonts w:hint="default" w:ascii="Times New Roman" w:hAnsi="Times New Roman" w:eastAsia="SimSun" w:cs="Times New Roman"/>
                <w:sz w:val="24"/>
                <w:szCs w:val="24"/>
                <w:lang w:val="en-US"/>
              </w:rPr>
              <w:t>Actor</w:t>
            </w:r>
            <w:r>
              <w:rPr>
                <w:rFonts w:hint="default" w:ascii="Times New Roman" w:hAnsi="Times New Roman" w:eastAsia="SimSun" w:cs="Times New Roman"/>
                <w:sz w:val="24"/>
                <w:szCs w:val="24"/>
              </w:rPr>
              <w:t xml:space="preserve"> xóa một phản hồi đã gửi nếu </w:t>
            </w:r>
            <w:r>
              <w:rPr>
                <w:rFonts w:hint="default" w:ascii="Times New Roman" w:hAnsi="Times New Roman" w:eastAsia="SimSun" w:cs="Times New Roman"/>
                <w:sz w:val="24"/>
                <w:szCs w:val="24"/>
                <w:lang w:val="en-US"/>
              </w:rPr>
              <w:t>nó</w:t>
            </w:r>
            <w:r>
              <w:rPr>
                <w:rFonts w:hint="default" w:ascii="Times New Roman" w:hAnsi="Times New Roman" w:eastAsia="SimSun" w:cs="Times New Roman"/>
                <w:sz w:val="24"/>
                <w:szCs w:val="24"/>
              </w:rPr>
              <w:t xml:space="preserve"> không chính xác hoặc không </w:t>
            </w:r>
            <w:r>
              <w:rPr>
                <w:rFonts w:hint="default" w:ascii="Times New Roman" w:hAnsi="Times New Roman" w:eastAsia="SimSun" w:cs="Times New Roman"/>
                <w:sz w:val="24"/>
                <w:szCs w:val="24"/>
                <w:lang w:val="en-US"/>
              </w:rPr>
              <w:t>còn nhu cầu</w:t>
            </w:r>
            <w:r>
              <w:rPr>
                <w:rFonts w:hint="default" w:ascii="Times New Roman" w:hAnsi="Times New Roman" w:eastAsia="SimSun" w:cs="Times New Roman"/>
                <w:sz w:val="24"/>
                <w:szCs w:val="24"/>
              </w:rPr>
              <w:t>.</w:t>
            </w:r>
          </w:p>
        </w:tc>
      </w:tr>
      <w:tr w14:paraId="232767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CB">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2635A93A">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Cần phải đăng nhập để thực hiện chức năng này.</w:t>
            </w:r>
          </w:p>
          <w:p w14:paraId="654B854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Phản hồi phải ở trạng thái “Đang chờ tiếp nhận”.</w:t>
            </w:r>
          </w:p>
        </w:tc>
      </w:tr>
      <w:tr w14:paraId="18633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CE">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000006CF">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rPr>
              <w:t xml:space="preserve">Phản hồi đã chọn </w:t>
            </w:r>
            <w:r>
              <w:rPr>
                <w:rFonts w:hint="default" w:ascii="Times New Roman" w:hAnsi="Times New Roman" w:eastAsia="SimSun" w:cs="Times New Roman"/>
                <w:sz w:val="24"/>
                <w:szCs w:val="24"/>
                <w:lang w:val="en-US"/>
              </w:rPr>
              <w:t xml:space="preserve">sẽ </w:t>
            </w:r>
            <w:r>
              <w:rPr>
                <w:rFonts w:hint="default" w:ascii="Times New Roman" w:hAnsi="Times New Roman" w:eastAsia="SimSun" w:cs="Times New Roman"/>
                <w:sz w:val="24"/>
                <w:szCs w:val="24"/>
              </w:rPr>
              <w:t>bị xóa vĩnh viễn khỏi hệ thống.</w:t>
            </w:r>
          </w:p>
        </w:tc>
      </w:tr>
      <w:tr w14:paraId="4BE808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6D0">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7BCE3AF8">
            <w:pPr>
              <w:pStyle w:val="85"/>
              <w:keepNext w:val="0"/>
              <w:keepLines w:val="0"/>
              <w:widowControl/>
              <w:numPr>
                <w:ilvl w:val="0"/>
                <w:numId w:val="16"/>
              </w:numPr>
              <w:suppressLineNumbers w:val="0"/>
              <w:spacing w:line="360" w:lineRule="auto"/>
              <w:rPr>
                <w:rFonts w:hint="default" w:ascii="Times New Roman" w:hAnsi="Times New Roman" w:cs="Times New Roman"/>
              </w:rPr>
            </w:pPr>
            <w:r>
              <w:rPr>
                <w:rFonts w:hint="default" w:ascii="Times New Roman" w:hAnsi="Times New Roman" w:eastAsia="SimSun" w:cs="Times New Roman"/>
                <w:sz w:val="24"/>
                <w:szCs w:val="24"/>
                <w:lang w:val="en-US"/>
              </w:rPr>
              <w:t>Actor</w:t>
            </w:r>
            <w:r>
              <w:rPr>
                <w:rFonts w:hint="default" w:ascii="Times New Roman" w:hAnsi="Times New Roman" w:cs="Times New Roman"/>
              </w:rPr>
              <w:t xml:space="preserve"> chọn </w:t>
            </w:r>
            <w:r>
              <w:rPr>
                <w:rFonts w:hint="default" w:ascii="Times New Roman" w:hAnsi="Times New Roman" w:cs="Times New Roman"/>
                <w:lang w:val="en-US"/>
              </w:rPr>
              <w:t>nút “</w:t>
            </w:r>
            <w:r>
              <w:rPr>
                <w:rFonts w:hint="default" w:ascii="Times New Roman" w:hAnsi="Times New Roman" w:cs="Times New Roman"/>
              </w:rPr>
              <w:t>Xóa</w:t>
            </w:r>
            <w:r>
              <w:rPr>
                <w:rFonts w:hint="default" w:ascii="Times New Roman" w:hAnsi="Times New Roman" w:cs="Times New Roman"/>
                <w:lang w:val="en-US"/>
              </w:rPr>
              <w:t xml:space="preserve">” trong trang xem chi tiết phản hồi đã gửi </w:t>
            </w:r>
            <w:r>
              <w:rPr>
                <w:rFonts w:hint="default" w:ascii="Times New Roman" w:hAnsi="Times New Roman" w:cs="Times New Roman"/>
              </w:rPr>
              <w:t>.</w:t>
            </w:r>
          </w:p>
          <w:p w14:paraId="25BDE158">
            <w:pPr>
              <w:pStyle w:val="85"/>
              <w:keepNext w:val="0"/>
              <w:keepLines w:val="0"/>
              <w:widowControl/>
              <w:numPr>
                <w:ilvl w:val="0"/>
                <w:numId w:val="16"/>
              </w:numPr>
              <w:suppressLineNumbers w:val="0"/>
              <w:spacing w:line="360" w:lineRule="auto"/>
              <w:rPr>
                <w:rFonts w:hint="default" w:ascii="Times New Roman" w:hAnsi="Times New Roman" w:cs="Times New Roman"/>
              </w:rPr>
            </w:pPr>
            <w:r>
              <w:rPr>
                <w:rFonts w:hint="default" w:ascii="Times New Roman" w:hAnsi="Times New Roman" w:cs="Times New Roman"/>
              </w:rPr>
              <w:t>Hệ thống hiển thị thông báo xác nhận.</w:t>
            </w:r>
          </w:p>
          <w:p w14:paraId="3C1B6A76">
            <w:pPr>
              <w:pStyle w:val="85"/>
              <w:keepNext w:val="0"/>
              <w:keepLines w:val="0"/>
              <w:widowControl/>
              <w:numPr>
                <w:ilvl w:val="0"/>
                <w:numId w:val="16"/>
              </w:numPr>
              <w:suppressLineNumbers w:val="0"/>
              <w:spacing w:line="360" w:lineRule="auto"/>
              <w:rPr>
                <w:rFonts w:hint="default" w:ascii="Times New Roman" w:hAnsi="Times New Roman" w:cs="Times New Roman"/>
              </w:rPr>
            </w:pPr>
            <w:r>
              <w:rPr>
                <w:rFonts w:hint="default" w:ascii="Times New Roman" w:hAnsi="Times New Roman" w:eastAsia="SimSun" w:cs="Times New Roman"/>
                <w:sz w:val="24"/>
                <w:szCs w:val="24"/>
                <w:lang w:val="en-US"/>
              </w:rPr>
              <w:t>Actor</w:t>
            </w:r>
            <w:r>
              <w:rPr>
                <w:rFonts w:hint="default" w:ascii="Times New Roman" w:hAnsi="Times New Roman" w:cs="Times New Roman"/>
              </w:rPr>
              <w:t xml:space="preserve"> </w:t>
            </w:r>
            <w:r>
              <w:rPr>
                <w:rFonts w:hint="default" w:ascii="Times New Roman" w:hAnsi="Times New Roman" w:cs="Times New Roman"/>
                <w:lang w:val="en-US"/>
              </w:rPr>
              <w:t>chọn “X</w:t>
            </w:r>
            <w:r>
              <w:rPr>
                <w:rFonts w:hint="default" w:ascii="Times New Roman" w:hAnsi="Times New Roman" w:cs="Times New Roman"/>
              </w:rPr>
              <w:t>ác nhận</w:t>
            </w:r>
            <w:r>
              <w:rPr>
                <w:rFonts w:hint="default" w:ascii="Times New Roman" w:hAnsi="Times New Roman" w:cs="Times New Roman"/>
                <w:lang w:val="en-US"/>
              </w:rPr>
              <w:t>”</w:t>
            </w:r>
            <w:r>
              <w:rPr>
                <w:rFonts w:hint="default" w:ascii="Times New Roman" w:hAnsi="Times New Roman" w:cs="Times New Roman"/>
              </w:rPr>
              <w:t xml:space="preserve"> </w:t>
            </w:r>
            <w:r>
              <w:rPr>
                <w:rFonts w:hint="default" w:ascii="Times New Roman" w:hAnsi="Times New Roman" w:cs="Times New Roman"/>
                <w:lang w:val="en-US"/>
              </w:rPr>
              <w:t>để xóa phản hồi</w:t>
            </w:r>
            <w:r>
              <w:rPr>
                <w:rFonts w:hint="default" w:ascii="Times New Roman" w:hAnsi="Times New Roman" w:cs="Times New Roman"/>
              </w:rPr>
              <w:t>.</w:t>
            </w:r>
          </w:p>
          <w:p w14:paraId="1669E98E">
            <w:pPr>
              <w:pStyle w:val="85"/>
              <w:keepNext w:val="0"/>
              <w:keepLines w:val="0"/>
              <w:widowControl/>
              <w:numPr>
                <w:ilvl w:val="0"/>
                <w:numId w:val="16"/>
              </w:numPr>
              <w:suppressLineNumbers w:val="0"/>
              <w:spacing w:line="360" w:lineRule="auto"/>
              <w:rPr>
                <w:rFonts w:hint="default" w:ascii="Times New Roman" w:hAnsi="Times New Roman" w:cs="Times New Roman"/>
              </w:rPr>
            </w:pPr>
            <w:r>
              <w:rPr>
                <w:rFonts w:hint="default" w:ascii="Times New Roman" w:hAnsi="Times New Roman" w:cs="Times New Roman"/>
              </w:rPr>
              <w:t>Hệ thống xóa phản hồi đã chọn khỏi cơ sở dữ liệu.</w:t>
            </w:r>
          </w:p>
          <w:p w14:paraId="000006D5">
            <w:pPr>
              <w:pStyle w:val="85"/>
              <w:keepNext w:val="0"/>
              <w:keepLines w:val="0"/>
              <w:widowControl/>
              <w:numPr>
                <w:ilvl w:val="0"/>
                <w:numId w:val="16"/>
              </w:numPr>
              <w:suppressLineNumbers w:val="0"/>
              <w:spacing w:line="360" w:lineRule="auto"/>
              <w:rPr>
                <w:rFonts w:hint="default" w:ascii="Times New Roman" w:hAnsi="Times New Roman" w:cs="Times New Roman"/>
                <w:sz w:val="26"/>
                <w:szCs w:val="26"/>
              </w:rPr>
            </w:pPr>
            <w:r>
              <w:rPr>
                <w:rFonts w:hint="default" w:ascii="Times New Roman" w:hAnsi="Times New Roman" w:cs="Times New Roman"/>
              </w:rPr>
              <w:t xml:space="preserve">Hệ thống cập nhật danh sách phản hồi và thông báo cho </w:t>
            </w:r>
            <w:r>
              <w:rPr>
                <w:rFonts w:hint="default" w:ascii="Times New Roman" w:hAnsi="Times New Roman" w:cs="Times New Roman"/>
                <w:lang w:val="en-US"/>
              </w:rPr>
              <w:t>Actor</w:t>
            </w:r>
            <w:r>
              <w:rPr>
                <w:rFonts w:hint="default" w:ascii="Times New Roman" w:hAnsi="Times New Roman" w:cs="Times New Roman"/>
              </w:rPr>
              <w:t xml:space="preserve"> về việc xóa thành công.</w:t>
            </w:r>
          </w:p>
        </w:tc>
      </w:tr>
      <w:tr w14:paraId="0B547D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000006D6">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000006D7">
            <w:pPr>
              <w:spacing w:before="240" w:after="24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545BBE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000006D8">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000006D9">
            <w:pPr>
              <w:widowControl/>
              <w:numPr>
                <w:ilvl w:val="1"/>
                <w:numId w:val="1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Actor chọn “Hủy” thì hệ thống sẽ quay về trang xem chi tiết phản hồi.</w:t>
            </w:r>
          </w:p>
        </w:tc>
      </w:tr>
    </w:tbl>
    <w:p w14:paraId="3D1B7C22">
      <w:pPr>
        <w:spacing w:before="240" w:after="40" w:line="240" w:lineRule="auto"/>
        <w:outlineLvl w:val="3"/>
        <w:rPr>
          <w:rFonts w:hint="default" w:ascii="Times New Roman" w:hAnsi="Times New Roman" w:eastAsia="Times New Roman" w:cs="Times New Roman"/>
          <w:b/>
          <w:bCs/>
          <w:kern w:val="0"/>
          <w:sz w:val="24"/>
          <w:szCs w:val="24"/>
          <w14:ligatures w14:val="none"/>
        </w:rPr>
      </w:pPr>
      <w:bookmarkStart w:id="8" w:name="_ct6822bszqlj" w:colFirst="0" w:colLast="0"/>
      <w:bookmarkEnd w:id="8"/>
      <w:r>
        <w:rPr>
          <w:rFonts w:hint="default" w:ascii="Times New Roman" w:hAnsi="Times New Roman" w:eastAsia="Times New Roman" w:cs="Times New Roman"/>
          <w:b/>
          <w:bCs/>
          <w:color w:val="000000"/>
          <w:kern w:val="0"/>
          <w:sz w:val="26"/>
          <w:szCs w:val="26"/>
          <w14:ligatures w14:val="none"/>
        </w:rPr>
        <w:t>Access Forum</w:t>
      </w:r>
    </w:p>
    <w:tbl>
      <w:tblPr>
        <w:tblStyle w:val="12"/>
        <w:tblW w:w="0" w:type="auto"/>
        <w:tblInd w:w="0" w:type="dxa"/>
        <w:tblLayout w:type="autofit"/>
        <w:tblCellMar>
          <w:top w:w="15" w:type="dxa"/>
          <w:left w:w="15" w:type="dxa"/>
          <w:bottom w:w="15" w:type="dxa"/>
          <w:right w:w="15" w:type="dxa"/>
        </w:tblCellMar>
      </w:tblPr>
      <w:tblGrid>
        <w:gridCol w:w="1672"/>
        <w:gridCol w:w="7595"/>
      </w:tblGrid>
      <w:tr w14:paraId="1F8CA472">
        <w:tblPrEx>
          <w:tblCellMar>
            <w:top w:w="15" w:type="dxa"/>
            <w:left w:w="15" w:type="dxa"/>
            <w:bottom w:w="15" w:type="dxa"/>
            <w:right w:w="15" w:type="dxa"/>
          </w:tblCellMar>
        </w:tblPrEx>
        <w:trPr>
          <w:trHeight w:val="569" w:hRule="atLeast"/>
        </w:trPr>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6276023C">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w:t>
            </w:r>
          </w:p>
        </w:tc>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6440A87D">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Access Forum</w:t>
            </w:r>
          </w:p>
        </w:tc>
      </w:tr>
      <w:tr w14:paraId="2724616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18D6581">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87BF9A0">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Students, Department/Faculty Staff, Administrator.</w:t>
            </w:r>
          </w:p>
        </w:tc>
      </w:tr>
      <w:tr w14:paraId="5DA6C286">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9B9133E">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Trigger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C240A2B">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nhấp vào nút 'Diễn đàn' trên thanh điều hướng trang chủ.</w:t>
            </w:r>
          </w:p>
        </w:tc>
      </w:tr>
      <w:tr w14:paraId="72668AB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18183A4">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0A4192C">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Chức năng này cho phép các actors truy cập vào diễn đàn, nơi họ có thể xem phản hồi công khai, thông báo của bộ phận phòng ban và thực hiện tìm kiếm.</w:t>
            </w:r>
          </w:p>
        </w:tc>
      </w:tr>
      <w:tr w14:paraId="5AF1C00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2E49799">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Pre-Conditions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698B201">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phải đăng nhập vào hệ thống</w:t>
            </w:r>
          </w:p>
        </w:tc>
      </w:tr>
      <w:tr w14:paraId="3F062D6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75FD915">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Post-Conditions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317B1A1">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Hệ thống hiển thị giao diện diễn đàn với các tùy chọn có sẵn (danh sách phản hồi công khai, thông báo, thanh tìm kiếm).</w:t>
            </w:r>
          </w:p>
        </w:tc>
      </w:tr>
      <w:tr w14:paraId="002B26EC">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B089FEF">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4EC8AA9">
            <w:pPr>
              <w:numPr>
                <w:ilvl w:val="0"/>
                <w:numId w:val="17"/>
              </w:numPr>
              <w:spacing w:after="0" w:line="240" w:lineRule="auto"/>
              <w:ind w:left="0"/>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1. Actor nhấp vào nút ‘Diễn đàn’ trên thanh điều hướng.</w:t>
            </w:r>
          </w:p>
          <w:p w14:paraId="41905288">
            <w:pPr>
              <w:numPr>
                <w:ilvl w:val="0"/>
                <w:numId w:val="17"/>
              </w:numPr>
              <w:spacing w:after="0" w:line="240" w:lineRule="auto"/>
              <w:ind w:left="0"/>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2. Hệ thống hiển thị các phản hồi công khai.</w:t>
            </w:r>
          </w:p>
          <w:p w14:paraId="58BAFCC7">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 xml:space="preserve">3. Actor có thể: </w:t>
            </w:r>
          </w:p>
          <w:p w14:paraId="1880422D">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 xml:space="preserve">3.A. Thực hiện chức năng </w:t>
            </w:r>
            <w:r>
              <w:rPr>
                <w:rFonts w:hint="default" w:ascii="Times New Roman" w:hAnsi="Times New Roman" w:eastAsia="Times New Roman" w:cs="Times New Roman"/>
                <w:b/>
                <w:bCs/>
                <w:color w:val="000000"/>
                <w:kern w:val="0"/>
                <w:sz w:val="26"/>
                <w:szCs w:val="26"/>
                <w14:ligatures w14:val="none"/>
              </w:rPr>
              <w:t>‘View Public Feedback’</w:t>
            </w:r>
            <w:r>
              <w:rPr>
                <w:rFonts w:hint="default" w:ascii="Times New Roman" w:hAnsi="Times New Roman" w:eastAsia="Times New Roman" w:cs="Times New Roman"/>
                <w:color w:val="000000"/>
                <w:kern w:val="0"/>
                <w:sz w:val="26"/>
                <w:szCs w:val="26"/>
                <w14:ligatures w14:val="none"/>
              </w:rPr>
              <w:t>.</w:t>
            </w:r>
          </w:p>
          <w:p w14:paraId="0B7770B3">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 xml:space="preserve">3.B. Thực hiện chức năng </w:t>
            </w:r>
            <w:r>
              <w:rPr>
                <w:rFonts w:hint="default" w:ascii="Times New Roman" w:hAnsi="Times New Roman" w:eastAsia="Times New Roman" w:cs="Times New Roman"/>
                <w:b/>
                <w:bCs/>
                <w:color w:val="000000"/>
                <w:kern w:val="0"/>
                <w:sz w:val="26"/>
                <w:szCs w:val="26"/>
                <w14:ligatures w14:val="none"/>
              </w:rPr>
              <w:t>‘View Department Announcement’.</w:t>
            </w:r>
          </w:p>
        </w:tc>
      </w:tr>
      <w:tr w14:paraId="63EBF84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280DF70">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Alternate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5088BE6">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r w14:paraId="4ABE21F6">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EA1E78E">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Exception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43D3243">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bl>
    <w:p w14:paraId="5E45C280">
      <w:pPr>
        <w:rPr>
          <w:rFonts w:hint="default" w:ascii="Times New Roman" w:hAnsi="Times New Roman" w:eastAsia="Times New Roman" w:cs="Times New Roman"/>
          <w:b/>
          <w:bCs/>
          <w:color w:val="000000"/>
          <w:kern w:val="0"/>
          <w:sz w:val="26"/>
          <w:szCs w:val="26"/>
          <w14:ligatures w14:val="none"/>
        </w:rPr>
      </w:pPr>
    </w:p>
    <w:p w14:paraId="310683C1">
      <w:pPr>
        <w:spacing w:before="240" w:after="40" w:line="240" w:lineRule="auto"/>
        <w:outlineLvl w:val="3"/>
        <w:rPr>
          <w:rFonts w:hint="default" w:ascii="Times New Roman" w:hAnsi="Times New Roman" w:eastAsia="Times New Roman" w:cs="Times New Roman"/>
          <w:b/>
          <w:bCs/>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 View Public Feedback</w:t>
      </w:r>
    </w:p>
    <w:tbl>
      <w:tblPr>
        <w:tblStyle w:val="12"/>
        <w:tblW w:w="0" w:type="auto"/>
        <w:tblInd w:w="0" w:type="dxa"/>
        <w:tblLayout w:type="autofit"/>
        <w:tblCellMar>
          <w:top w:w="15" w:type="dxa"/>
          <w:left w:w="15" w:type="dxa"/>
          <w:bottom w:w="15" w:type="dxa"/>
          <w:right w:w="15" w:type="dxa"/>
        </w:tblCellMar>
      </w:tblPr>
      <w:tblGrid>
        <w:gridCol w:w="1752"/>
        <w:gridCol w:w="7515"/>
      </w:tblGrid>
      <w:tr w14:paraId="5B7F141C">
        <w:tblPrEx>
          <w:tblCellMar>
            <w:top w:w="15" w:type="dxa"/>
            <w:left w:w="15" w:type="dxa"/>
            <w:bottom w:w="15" w:type="dxa"/>
            <w:right w:w="15" w:type="dxa"/>
          </w:tblCellMar>
        </w:tblPrEx>
        <w:trPr>
          <w:trHeight w:val="569" w:hRule="atLeast"/>
        </w:trPr>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61F94067">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w:t>
            </w:r>
          </w:p>
        </w:tc>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32289F96">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View Public Feedback</w:t>
            </w:r>
          </w:p>
        </w:tc>
      </w:tr>
      <w:tr w14:paraId="13209F8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5334F1D">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C6ED651">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Students, Department/Faculty Staff, Administrator.</w:t>
            </w:r>
          </w:p>
        </w:tc>
      </w:tr>
      <w:tr w14:paraId="0CDE18E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5956139">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Trigger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EBFBDB8">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chọn tùy chọn xem phản hồi công khai từ giao diện Diễn đàn.</w:t>
            </w:r>
          </w:p>
        </w:tc>
      </w:tr>
      <w:tr w14:paraId="3882D8B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F6E46AF">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49A8F94">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Chức năng này cho phép các bên liên quan xem danh sách các phản hồi công khai đã được chia sẻ trên Diễn đàn.</w:t>
            </w:r>
          </w:p>
        </w:tc>
      </w:tr>
      <w:tr w14:paraId="6AFB017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EC19870">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Pre-Conditions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401C8FF">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 Actor phải đăng nhập vào hệ thống.</w:t>
            </w:r>
          </w:p>
          <w:p w14:paraId="43889CFA">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 Actor phải truy cập vào diễn đàn.</w:t>
            </w:r>
          </w:p>
        </w:tc>
      </w:tr>
      <w:tr w14:paraId="39473F1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A73A8CA">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Post-Conditions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5939C7E">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Hệ thống hiển thị danh sách các phản hồi công khai.</w:t>
            </w:r>
          </w:p>
          <w:p w14:paraId="00DCFFA0">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có thể chọn xem chi tiết của một phản hồi công khai cụ thể và tương tác với nó.</w:t>
            </w:r>
          </w:p>
        </w:tc>
      </w:tr>
      <w:tr w14:paraId="398674B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D4B6AE0">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B839FDD">
            <w:pPr>
              <w:numPr>
                <w:ilvl w:val="0"/>
                <w:numId w:val="18"/>
              </w:numPr>
              <w:spacing w:after="0" w:line="240" w:lineRule="auto"/>
              <w:ind w:left="0"/>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 xml:space="preserve">1. Actor đang ở trên giao diện Diễn đàn. </w:t>
            </w:r>
          </w:p>
          <w:p w14:paraId="048B0EDE">
            <w:pPr>
              <w:numPr>
                <w:ilvl w:val="0"/>
                <w:numId w:val="18"/>
              </w:numPr>
              <w:spacing w:after="0" w:line="240" w:lineRule="auto"/>
              <w:ind w:left="0"/>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2. Actor chọn tùy chọn Phản hồi.</w:t>
            </w:r>
          </w:p>
          <w:p w14:paraId="1FFED472">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3. Hệ thống hiển thị danh sách các phản hồi công khai.</w:t>
            </w:r>
          </w:p>
          <w:p w14:paraId="7849E81D">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4. Actor có thể:</w:t>
            </w:r>
          </w:p>
          <w:p w14:paraId="465AAB9A">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4.A. Thực hiện chức năng</w:t>
            </w:r>
            <w:r>
              <w:rPr>
                <w:rFonts w:hint="default" w:ascii="Times New Roman" w:hAnsi="Times New Roman" w:eastAsia="Times New Roman" w:cs="Times New Roman"/>
                <w:b/>
                <w:bCs/>
                <w:color w:val="000000"/>
                <w:kern w:val="0"/>
                <w:sz w:val="26"/>
                <w:szCs w:val="26"/>
                <w14:ligatures w14:val="none"/>
              </w:rPr>
              <w:t xml:space="preserve"> ‘Filter Public Feedback’</w:t>
            </w:r>
            <w:r>
              <w:rPr>
                <w:rFonts w:hint="default" w:ascii="Times New Roman" w:hAnsi="Times New Roman" w:eastAsia="Times New Roman" w:cs="Times New Roman"/>
                <w:color w:val="000000"/>
                <w:kern w:val="0"/>
                <w:sz w:val="26"/>
                <w:szCs w:val="26"/>
                <w14:ligatures w14:val="none"/>
              </w:rPr>
              <w:t>.</w:t>
            </w:r>
          </w:p>
          <w:p w14:paraId="1F761195">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 xml:space="preserve">4.B. Thực hiện chức năng </w:t>
            </w:r>
            <w:r>
              <w:rPr>
                <w:rFonts w:hint="default" w:ascii="Times New Roman" w:hAnsi="Times New Roman" w:eastAsia="Times New Roman" w:cs="Times New Roman"/>
                <w:b/>
                <w:bCs/>
                <w:color w:val="000000"/>
                <w:kern w:val="0"/>
                <w:sz w:val="26"/>
                <w:szCs w:val="26"/>
                <w14:ligatures w14:val="none"/>
              </w:rPr>
              <w:t>‘View Detail Public Feedback’</w:t>
            </w:r>
            <w:r>
              <w:rPr>
                <w:rFonts w:hint="default" w:ascii="Times New Roman" w:hAnsi="Times New Roman" w:eastAsia="Times New Roman" w:cs="Times New Roman"/>
                <w:color w:val="000000"/>
                <w:kern w:val="0"/>
                <w:sz w:val="26"/>
                <w:szCs w:val="26"/>
                <w14:ligatures w14:val="none"/>
              </w:rPr>
              <w:t>.</w:t>
            </w:r>
          </w:p>
          <w:p w14:paraId="0F8D446B">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 xml:space="preserve">4.C. Thực hiện chức năng </w:t>
            </w:r>
            <w:r>
              <w:rPr>
                <w:rFonts w:hint="default" w:ascii="Times New Roman" w:hAnsi="Times New Roman" w:eastAsia="Times New Roman" w:cs="Times New Roman"/>
                <w:b/>
                <w:bCs/>
                <w:color w:val="000000"/>
                <w:kern w:val="0"/>
                <w:sz w:val="26"/>
                <w:szCs w:val="26"/>
                <w14:ligatures w14:val="none"/>
              </w:rPr>
              <w:t>‘Search Public Feedback’.</w:t>
            </w:r>
          </w:p>
        </w:tc>
      </w:tr>
      <w:tr w14:paraId="0238212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6379080">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Alternate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CAF7569">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r w14:paraId="3579411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E5D81A1">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Exception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442E5DE">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bl>
    <w:p w14:paraId="76F2EA9D">
      <w:pPr>
        <w:rPr>
          <w:rFonts w:hint="default" w:ascii="Times New Roman" w:hAnsi="Times New Roman" w:cs="Times New Roman"/>
        </w:rPr>
      </w:pPr>
    </w:p>
    <w:p w14:paraId="0435DADD">
      <w:pPr>
        <w:spacing w:before="240" w:after="40" w:line="240" w:lineRule="auto"/>
        <w:outlineLvl w:val="3"/>
        <w:rPr>
          <w:rFonts w:hint="default" w:ascii="Times New Roman" w:hAnsi="Times New Roman" w:eastAsia="Times New Roman" w:cs="Times New Roman"/>
          <w:b/>
          <w:bCs/>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View Detail Public Feedback</w:t>
      </w:r>
    </w:p>
    <w:tbl>
      <w:tblPr>
        <w:tblStyle w:val="12"/>
        <w:tblW w:w="0" w:type="auto"/>
        <w:tblInd w:w="0" w:type="dxa"/>
        <w:tblLayout w:type="autofit"/>
        <w:tblCellMar>
          <w:top w:w="15" w:type="dxa"/>
          <w:left w:w="15" w:type="dxa"/>
          <w:bottom w:w="15" w:type="dxa"/>
          <w:right w:w="15" w:type="dxa"/>
        </w:tblCellMar>
      </w:tblPr>
      <w:tblGrid>
        <w:gridCol w:w="1680"/>
        <w:gridCol w:w="7587"/>
      </w:tblGrid>
      <w:tr w14:paraId="4EEB8A9A">
        <w:tblPrEx>
          <w:tblCellMar>
            <w:top w:w="15" w:type="dxa"/>
            <w:left w:w="15" w:type="dxa"/>
            <w:bottom w:w="15" w:type="dxa"/>
            <w:right w:w="15" w:type="dxa"/>
          </w:tblCellMar>
        </w:tblPrEx>
        <w:trPr>
          <w:trHeight w:val="569" w:hRule="atLeast"/>
        </w:trPr>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211A01F7">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w:t>
            </w:r>
          </w:p>
        </w:tc>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7DCA249D">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View Detail Public Feedback</w:t>
            </w:r>
          </w:p>
        </w:tc>
      </w:tr>
      <w:tr w14:paraId="536EC8A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D31219E">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0E384EA">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Students, Department/Faculty Staff, Administrator.</w:t>
            </w:r>
          </w:p>
        </w:tc>
      </w:tr>
      <w:tr w14:paraId="1E0F61D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C1522C8">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Trigger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1E44A9E">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chọn một phản hồi cụ thể từ danh sách phản hồi công khai.</w:t>
            </w:r>
          </w:p>
        </w:tc>
      </w:tr>
      <w:tr w14:paraId="4975EDB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F2887A2">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0E84397">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Chức năng này cho phép các tác nhân xem đầy đủ chi tiết về phản hồi công khai đã chọn, bao gồm nội dung, bình luận và số liệu thống kê tương tác.</w:t>
            </w:r>
          </w:p>
        </w:tc>
      </w:tr>
      <w:tr w14:paraId="50808FE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C2D7AF8">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Pre-Conditions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7D34EBE">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phải đăng nhập vào hệ thống.</w:t>
            </w:r>
          </w:p>
        </w:tc>
      </w:tr>
      <w:tr w14:paraId="4036F04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F1DC305">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Post-Conditions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7E9770A">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Hệ thống hiển thị chi tiết các phản hồi công khai đã chọn.</w:t>
            </w:r>
          </w:p>
          <w:p w14:paraId="2C7FDC66">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có thể tương tác với phản hồi (bình luận, trả lời bình luận, bỏ phiếu, báo cáo bình luận không phù hợp của sinh viên khác).</w:t>
            </w:r>
          </w:p>
        </w:tc>
      </w:tr>
      <w:tr w14:paraId="27D97EB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6AB8DC3">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E6A2265">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1. Actor đang xem danh sách các phản hồi công khai.</w:t>
            </w:r>
          </w:p>
          <w:p w14:paraId="4ACA9F6A">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2. Actor chọn một mục phản hồi công khai cụ thể.</w:t>
            </w:r>
          </w:p>
          <w:p w14:paraId="7E71E65A">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3. Hệ thống hiển thị trang chi tiết phản hồi.</w:t>
            </w:r>
          </w:p>
          <w:p w14:paraId="588A0646">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4. Actor có thể:</w:t>
            </w:r>
          </w:p>
          <w:p w14:paraId="421F8D70">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 xml:space="preserve">4.A. Thực hiện chức năng </w:t>
            </w:r>
            <w:r>
              <w:rPr>
                <w:rFonts w:hint="default" w:ascii="Times New Roman" w:hAnsi="Times New Roman" w:eastAsia="Times New Roman" w:cs="Times New Roman"/>
                <w:b/>
                <w:bCs/>
                <w:color w:val="000000"/>
                <w:kern w:val="0"/>
                <w:sz w:val="26"/>
                <w:szCs w:val="26"/>
                <w14:ligatures w14:val="none"/>
              </w:rPr>
              <w:t>‘Comment Public Feedback’</w:t>
            </w:r>
            <w:r>
              <w:rPr>
                <w:rFonts w:hint="default" w:ascii="Times New Roman" w:hAnsi="Times New Roman" w:eastAsia="Times New Roman" w:cs="Times New Roman"/>
                <w:color w:val="000000"/>
                <w:kern w:val="0"/>
                <w:sz w:val="26"/>
                <w:szCs w:val="26"/>
                <w14:ligatures w14:val="none"/>
              </w:rPr>
              <w:t>.</w:t>
            </w:r>
          </w:p>
          <w:p w14:paraId="4F81CBA4">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4.B. Thực hiện chức năng</w:t>
            </w:r>
            <w:r>
              <w:rPr>
                <w:rFonts w:hint="default" w:ascii="Times New Roman" w:hAnsi="Times New Roman" w:eastAsia="Times New Roman" w:cs="Times New Roman"/>
                <w:b/>
                <w:bCs/>
                <w:color w:val="000000"/>
                <w:kern w:val="0"/>
                <w:sz w:val="26"/>
                <w:szCs w:val="26"/>
                <w14:ligatures w14:val="none"/>
              </w:rPr>
              <w:t xml:space="preserve"> ‘Report Public Feedback Comment’</w:t>
            </w:r>
            <w:r>
              <w:rPr>
                <w:rFonts w:hint="default" w:ascii="Times New Roman" w:hAnsi="Times New Roman" w:eastAsia="Times New Roman" w:cs="Times New Roman"/>
                <w:color w:val="000000"/>
                <w:kern w:val="0"/>
                <w:sz w:val="26"/>
                <w:szCs w:val="26"/>
                <w14:ligatures w14:val="none"/>
              </w:rPr>
              <w:t>.</w:t>
            </w:r>
          </w:p>
          <w:p w14:paraId="416E3722">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 xml:space="preserve">4.C. Thực hiện chức năng </w:t>
            </w:r>
            <w:r>
              <w:rPr>
                <w:rFonts w:hint="default" w:ascii="Times New Roman" w:hAnsi="Times New Roman" w:eastAsia="Times New Roman" w:cs="Times New Roman"/>
                <w:b/>
                <w:bCs/>
                <w:color w:val="000000"/>
                <w:kern w:val="0"/>
                <w:sz w:val="26"/>
                <w:szCs w:val="26"/>
                <w14:ligatures w14:val="none"/>
              </w:rPr>
              <w:t>‘Vote’</w:t>
            </w:r>
            <w:r>
              <w:rPr>
                <w:rFonts w:hint="default" w:ascii="Times New Roman" w:hAnsi="Times New Roman" w:eastAsia="Times New Roman" w:cs="Times New Roman"/>
                <w:color w:val="000000"/>
                <w:kern w:val="0"/>
                <w:sz w:val="26"/>
                <w:szCs w:val="26"/>
                <w14:ligatures w14:val="none"/>
              </w:rPr>
              <w:t>.</w:t>
            </w:r>
          </w:p>
          <w:p w14:paraId="3C45E40D">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 xml:space="preserve">4.D. Thực hiện chức năng </w:t>
            </w:r>
            <w:r>
              <w:rPr>
                <w:rFonts w:hint="default" w:ascii="Times New Roman" w:hAnsi="Times New Roman" w:eastAsia="Times New Roman" w:cs="Times New Roman"/>
                <w:b/>
                <w:bCs/>
                <w:color w:val="000000"/>
                <w:kern w:val="0"/>
                <w:sz w:val="26"/>
                <w:szCs w:val="26"/>
                <w14:ligatures w14:val="none"/>
              </w:rPr>
              <w:t>‘Unvote’</w:t>
            </w:r>
            <w:r>
              <w:rPr>
                <w:rFonts w:hint="default" w:ascii="Times New Roman" w:hAnsi="Times New Roman" w:eastAsia="Times New Roman" w:cs="Times New Roman"/>
                <w:color w:val="000000"/>
                <w:kern w:val="0"/>
                <w:sz w:val="26"/>
                <w:szCs w:val="26"/>
                <w14:ligatures w14:val="none"/>
              </w:rPr>
              <w:t>.</w:t>
            </w:r>
          </w:p>
          <w:p w14:paraId="604A9240">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 xml:space="preserve">4.E. Thực hiện chức năng </w:t>
            </w:r>
            <w:r>
              <w:rPr>
                <w:rFonts w:hint="default" w:ascii="Times New Roman" w:hAnsi="Times New Roman" w:eastAsia="Times New Roman" w:cs="Times New Roman"/>
                <w:b/>
                <w:bCs/>
                <w:color w:val="000000"/>
                <w:kern w:val="0"/>
                <w:sz w:val="26"/>
                <w:szCs w:val="26"/>
                <w14:ligatures w14:val="none"/>
              </w:rPr>
              <w:t>‘Delete Public Feedback Comment’</w:t>
            </w:r>
            <w:r>
              <w:rPr>
                <w:rFonts w:hint="default" w:ascii="Times New Roman" w:hAnsi="Times New Roman" w:eastAsia="Times New Roman" w:cs="Times New Roman"/>
                <w:color w:val="000000"/>
                <w:kern w:val="0"/>
                <w:sz w:val="26"/>
                <w:szCs w:val="26"/>
                <w14:ligatures w14:val="none"/>
              </w:rPr>
              <w:t>.</w:t>
            </w:r>
          </w:p>
        </w:tc>
      </w:tr>
      <w:tr w14:paraId="2BDAA4C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DDDECD1">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Alternate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5D307B0">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r w14:paraId="1EE9C50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DF06F2F">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Exception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BE658CF">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bl>
    <w:p w14:paraId="0D6C3FBD">
      <w:pPr>
        <w:rPr>
          <w:rFonts w:hint="default" w:ascii="Times New Roman" w:hAnsi="Times New Roman" w:cs="Times New Roman"/>
        </w:rPr>
      </w:pPr>
    </w:p>
    <w:p w14:paraId="5DE6664B">
      <w:pPr>
        <w:spacing w:before="240" w:after="40" w:line="240" w:lineRule="auto"/>
        <w:outlineLvl w:val="3"/>
        <w:rPr>
          <w:rFonts w:hint="default" w:ascii="Times New Roman" w:hAnsi="Times New Roman" w:eastAsia="Times New Roman" w:cs="Times New Roman"/>
          <w:b/>
          <w:bCs/>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Search Public Feedback</w:t>
      </w:r>
    </w:p>
    <w:tbl>
      <w:tblPr>
        <w:tblStyle w:val="12"/>
        <w:tblW w:w="0" w:type="auto"/>
        <w:tblInd w:w="0" w:type="dxa"/>
        <w:tblLayout w:type="autofit"/>
        <w:tblCellMar>
          <w:top w:w="15" w:type="dxa"/>
          <w:left w:w="15" w:type="dxa"/>
          <w:bottom w:w="15" w:type="dxa"/>
          <w:right w:w="15" w:type="dxa"/>
        </w:tblCellMar>
      </w:tblPr>
      <w:tblGrid>
        <w:gridCol w:w="1650"/>
        <w:gridCol w:w="7617"/>
      </w:tblGrid>
      <w:tr w14:paraId="76B4127D">
        <w:tblPrEx>
          <w:tblCellMar>
            <w:top w:w="15" w:type="dxa"/>
            <w:left w:w="15" w:type="dxa"/>
            <w:bottom w:w="15" w:type="dxa"/>
            <w:right w:w="15" w:type="dxa"/>
          </w:tblCellMar>
        </w:tblPrEx>
        <w:trPr>
          <w:trHeight w:val="569" w:hRule="atLeast"/>
        </w:trPr>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54C7EB32">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[12]</w:t>
            </w:r>
          </w:p>
        </w:tc>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29651357">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Search Public Feedback</w:t>
            </w:r>
          </w:p>
        </w:tc>
      </w:tr>
      <w:tr w14:paraId="2D0F451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1EBB372">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847EF05">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Students, Department/Faculty Staff, Administrator.</w:t>
            </w:r>
          </w:p>
        </w:tc>
      </w:tr>
      <w:tr w14:paraId="51DBF7E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F17B57F">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Trigger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3969332">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chọn tùy chọn tìm kiếm trong Diễn đàn để tìm các phản hồi cụ thể.</w:t>
            </w:r>
          </w:p>
        </w:tc>
      </w:tr>
      <w:tr w14:paraId="3BADDB4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F7AD255">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15910C6">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Chức năng này cho phép các tác nhân tìm kiếm phản hồi công khai dựa trên từ khóa, danh mục, thẻ hoặc các bộ lọc khác để nhanh chóng xác định các phản hồi có liên quan.</w:t>
            </w:r>
          </w:p>
        </w:tc>
      </w:tr>
      <w:tr w14:paraId="2545BC9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8C79BE2">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Pre-Conditions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DAE794C">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phải đăng nhập vào hệ thông.</w:t>
            </w:r>
          </w:p>
          <w:p w14:paraId="37F58C19">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phải truy cập vào Diễn đàn.</w:t>
            </w:r>
          </w:p>
        </w:tc>
      </w:tr>
      <w:tr w14:paraId="5B9AD246">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80E543E">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Post-Conditions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6317661">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Hệ thống hiển thị danh sách các phản hồi phù hợp với tiêu chí tìm kiếm.</w:t>
            </w:r>
          </w:p>
          <w:p w14:paraId="1C64D4CC">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Người dùng có thể chọn xem chi tiết của một phản hồi cụ thể.</w:t>
            </w:r>
          </w:p>
        </w:tc>
      </w:tr>
      <w:tr w14:paraId="3D7020C6">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A7C9BC0">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9403BBF">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1. Actor truy cập vào mô-đun Xem phản hồi công khai.</w:t>
            </w:r>
          </w:p>
          <w:p w14:paraId="4E0FF37D">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2. Actor chọn tùy chọn Tìm kiếm.</w:t>
            </w:r>
          </w:p>
          <w:p w14:paraId="0FFE32D6">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3. Actor nhập tiêu chí tìm kiếm.</w:t>
            </w:r>
          </w:p>
          <w:p w14:paraId="6E90333F">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4. Hệ thống xác thực thông tin do người dùng cung cấp.</w:t>
            </w:r>
          </w:p>
          <w:p w14:paraId="113CFB46">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5. Nếu thông tin hợp lệ, hệ thống sẽ hiển thị danh sách các phản hồi phù hợp với tiêu chí tìm kiếm.</w:t>
            </w:r>
          </w:p>
        </w:tc>
      </w:tr>
      <w:tr w14:paraId="5A1A7EC6">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95376FA">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Alternate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77E2724">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Nếu người dùng nhập tiêu chí tìm kiếm không hợp lệ (trống hoặc vượt quá giới hạn độ dài)</w:t>
            </w:r>
          </w:p>
          <w:p w14:paraId="46878687">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4.1 Hệ thống sẽ hiển thị thông báo lỗi.</w:t>
            </w:r>
          </w:p>
          <w:p w14:paraId="29FD6386">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4.2 Quay lại bước 3 </w:t>
            </w:r>
          </w:p>
        </w:tc>
      </w:tr>
      <w:tr w14:paraId="374CB16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0C873C9">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Exception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C578E4B">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bl>
    <w:p w14:paraId="00C27AAD">
      <w:pPr>
        <w:rPr>
          <w:rFonts w:hint="default" w:ascii="Times New Roman" w:hAnsi="Times New Roman" w:cs="Times New Roman"/>
        </w:rPr>
      </w:pPr>
    </w:p>
    <w:p w14:paraId="00000420">
      <w:pPr>
        <w:pStyle w:val="5"/>
        <w:spacing w:line="360" w:lineRule="auto"/>
        <w:rPr>
          <w:i/>
          <w:iCs/>
          <w:sz w:val="26"/>
          <w:szCs w:val="26"/>
        </w:rPr>
      </w:pPr>
      <w:r>
        <w:rPr>
          <w:rtl w:val="0"/>
        </w:rPr>
        <w:t>Filter Public Feedback</w:t>
      </w:r>
    </w:p>
    <w:tbl>
      <w:tblPr>
        <w:tblStyle w:val="266"/>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5E9453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00000421">
            <w:pPr>
              <w:spacing w:line="360" w:lineRule="auto"/>
              <w:jc w:val="center"/>
              <w:rPr>
                <w:b/>
                <w:bCs/>
                <w:sz w:val="26"/>
                <w:szCs w:val="26"/>
              </w:rPr>
            </w:pPr>
          </w:p>
        </w:tc>
        <w:tc>
          <w:tcPr>
            <w:shd w:val="clear" w:color="auto" w:fill="C9DAF8"/>
            <w:tcMar>
              <w:top w:w="100" w:type="dxa"/>
              <w:left w:w="100" w:type="dxa"/>
              <w:bottom w:w="100" w:type="dxa"/>
              <w:right w:w="100" w:type="dxa"/>
            </w:tcMar>
            <w:vAlign w:val="center"/>
          </w:tcPr>
          <w:p w14:paraId="00000422">
            <w:pPr>
              <w:spacing w:line="360" w:lineRule="auto"/>
              <w:jc w:val="center"/>
              <w:rPr>
                <w:b/>
                <w:bCs/>
                <w:sz w:val="26"/>
                <w:szCs w:val="26"/>
              </w:rPr>
            </w:pPr>
            <w:r>
              <w:rPr>
                <w:b/>
                <w:bCs/>
                <w:sz w:val="26"/>
                <w:szCs w:val="26"/>
                <w:rtl w:val="0"/>
              </w:rPr>
              <w:t>Filter Public Feedback</w:t>
            </w:r>
          </w:p>
        </w:tc>
      </w:tr>
      <w:tr w14:paraId="789D8D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23">
            <w:pPr>
              <w:spacing w:line="360" w:lineRule="auto"/>
              <w:jc w:val="center"/>
              <w:rPr>
                <w:b/>
                <w:bCs/>
                <w:sz w:val="26"/>
                <w:szCs w:val="26"/>
              </w:rPr>
            </w:pPr>
            <w:r>
              <w:rPr>
                <w:b/>
                <w:bCs/>
                <w:sz w:val="26"/>
                <w:szCs w:val="26"/>
                <w:rtl w:val="0"/>
              </w:rPr>
              <w:t>Actor</w:t>
            </w:r>
          </w:p>
        </w:tc>
        <w:tc>
          <w:tcPr>
            <w:shd w:val="clear" w:color="auto" w:fill="auto"/>
            <w:tcMar>
              <w:top w:w="100" w:type="dxa"/>
              <w:left w:w="100" w:type="dxa"/>
              <w:bottom w:w="100" w:type="dxa"/>
              <w:right w:w="100" w:type="dxa"/>
            </w:tcMar>
            <w:vAlign w:val="center"/>
          </w:tcPr>
          <w:p w14:paraId="0000042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Student, Department Staff, Administrator</w:t>
            </w:r>
          </w:p>
        </w:tc>
      </w:tr>
      <w:tr w14:paraId="4395C6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25">
            <w:pPr>
              <w:spacing w:line="360" w:lineRule="auto"/>
              <w:jc w:val="center"/>
              <w:rPr>
                <w:b/>
                <w:bCs/>
                <w:sz w:val="26"/>
                <w:szCs w:val="26"/>
              </w:rPr>
            </w:pPr>
            <w:r>
              <w:rPr>
                <w:b/>
                <w:bCs/>
                <w:sz w:val="26"/>
                <w:szCs w:val="26"/>
                <w:rtl w:val="0"/>
              </w:rPr>
              <w:t>Trigger</w:t>
            </w:r>
          </w:p>
        </w:tc>
        <w:tc>
          <w:tcPr>
            <w:shd w:val="clear" w:color="auto" w:fill="auto"/>
            <w:tcMar>
              <w:top w:w="100" w:type="dxa"/>
              <w:left w:w="100" w:type="dxa"/>
              <w:bottom w:w="100" w:type="dxa"/>
              <w:right w:w="100" w:type="dxa"/>
            </w:tcMar>
            <w:vAlign w:val="center"/>
          </w:tcPr>
          <w:p w14:paraId="00000426">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tl w:val="0"/>
              </w:rPr>
              <w:t xml:space="preserve">Actor </w:t>
            </w:r>
            <w:r>
              <w:rPr>
                <w:rFonts w:hint="default" w:ascii="Times New Roman" w:hAnsi="Times New Roman" w:eastAsia="SimSun" w:cs="Times New Roman"/>
                <w:sz w:val="26"/>
                <w:szCs w:val="26"/>
              </w:rPr>
              <w:t xml:space="preserve">chọn tùy chọn lọc phản hồi từ giao diện </w:t>
            </w:r>
            <w:r>
              <w:rPr>
                <w:rFonts w:hint="default" w:ascii="Times New Roman" w:hAnsi="Times New Roman" w:eastAsia="SimSun" w:cs="Times New Roman"/>
                <w:sz w:val="26"/>
                <w:szCs w:val="26"/>
                <w:lang w:val="en-US"/>
              </w:rPr>
              <w:t>d</w:t>
            </w:r>
            <w:r>
              <w:rPr>
                <w:rFonts w:hint="default" w:ascii="Times New Roman" w:hAnsi="Times New Roman" w:eastAsia="SimSun" w:cs="Times New Roman"/>
                <w:sz w:val="26"/>
                <w:szCs w:val="26"/>
              </w:rPr>
              <w:t>iễn đàn</w:t>
            </w:r>
            <w:r>
              <w:rPr>
                <w:rFonts w:hint="default" w:ascii="Times New Roman" w:hAnsi="Times New Roman" w:eastAsia="SimSun" w:cs="Times New Roman"/>
                <w:sz w:val="26"/>
                <w:szCs w:val="26"/>
                <w:lang w:val="en-US"/>
              </w:rPr>
              <w:t>.</w:t>
            </w:r>
          </w:p>
        </w:tc>
      </w:tr>
      <w:tr w14:paraId="58E6C0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27">
            <w:pPr>
              <w:spacing w:line="360" w:lineRule="auto"/>
              <w:jc w:val="center"/>
              <w:rPr>
                <w:b/>
                <w:bCs/>
                <w:sz w:val="26"/>
                <w:szCs w:val="26"/>
              </w:rPr>
            </w:pPr>
            <w:r>
              <w:rPr>
                <w:b/>
                <w:bCs/>
                <w:sz w:val="26"/>
                <w:szCs w:val="26"/>
                <w:rtl w:val="0"/>
              </w:rPr>
              <w:t>Description</w:t>
            </w:r>
          </w:p>
        </w:tc>
        <w:tc>
          <w:tcPr>
            <w:shd w:val="clear" w:color="auto" w:fill="auto"/>
            <w:tcMar>
              <w:top w:w="100" w:type="dxa"/>
              <w:left w:w="100" w:type="dxa"/>
              <w:bottom w:w="100" w:type="dxa"/>
              <w:right w:w="100" w:type="dxa"/>
            </w:tcMar>
            <w:vAlign w:val="center"/>
          </w:tcPr>
          <w:p w14:paraId="00000428">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 xml:space="preserve">Chức năng </w:t>
            </w:r>
            <w:r>
              <w:rPr>
                <w:rFonts w:hint="default" w:ascii="Times New Roman" w:hAnsi="Times New Roman" w:eastAsia="SimSun" w:cs="Times New Roman"/>
                <w:sz w:val="26"/>
                <w:szCs w:val="26"/>
              </w:rPr>
              <w:t>này cho phép thu hẹp danh sách phản hồi</w:t>
            </w:r>
            <w:r>
              <w:rPr>
                <w:rFonts w:hint="default" w:ascii="Times New Roman" w:hAnsi="Times New Roman" w:eastAsia="SimSun" w:cs="Times New Roman"/>
                <w:sz w:val="26"/>
                <w:szCs w:val="26"/>
                <w:lang w:val="en-US"/>
              </w:rPr>
              <w:t xml:space="preserve"> trên diễn đàn</w:t>
            </w:r>
            <w:r>
              <w:rPr>
                <w:rFonts w:hint="default" w:ascii="Times New Roman" w:hAnsi="Times New Roman" w:eastAsia="SimSun" w:cs="Times New Roman"/>
                <w:sz w:val="26"/>
                <w:szCs w:val="26"/>
              </w:rPr>
              <w:t xml:space="preserve"> bằng cách áp dụng các bộ lọc.</w:t>
            </w:r>
          </w:p>
        </w:tc>
      </w:tr>
      <w:tr w14:paraId="2B9D26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29">
            <w:pPr>
              <w:spacing w:line="360" w:lineRule="auto"/>
              <w:jc w:val="center"/>
              <w:rPr>
                <w:b/>
                <w:bCs/>
                <w:sz w:val="26"/>
                <w:szCs w:val="26"/>
              </w:rPr>
            </w:pPr>
            <w:r>
              <w:rPr>
                <w:b/>
                <w:bCs/>
                <w:sz w:val="26"/>
                <w:szCs w:val="26"/>
                <w:rtl w:val="0"/>
              </w:rPr>
              <w:t>Pre-Conditions</w:t>
            </w:r>
          </w:p>
        </w:tc>
        <w:tc>
          <w:tcPr>
            <w:shd w:val="clear" w:color="auto" w:fill="auto"/>
            <w:tcMar>
              <w:top w:w="100" w:type="dxa"/>
              <w:left w:w="100" w:type="dxa"/>
              <w:bottom w:w="100" w:type="dxa"/>
              <w:right w:w="100" w:type="dxa"/>
            </w:tcMar>
            <w:vAlign w:val="center"/>
          </w:tcPr>
          <w:p w14:paraId="0000042A">
            <w:pPr>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 xml:space="preserve">Actor </w:t>
            </w:r>
            <w:r>
              <w:rPr>
                <w:rFonts w:hint="default" w:ascii="Times New Roman" w:hAnsi="Times New Roman" w:eastAsia="SimSun" w:cs="Times New Roman"/>
                <w:sz w:val="26"/>
                <w:szCs w:val="26"/>
              </w:rPr>
              <w:t>phải đăng nhập vào hệ thống.</w:t>
            </w:r>
          </w:p>
        </w:tc>
      </w:tr>
      <w:tr w14:paraId="58E2BC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2B">
            <w:pPr>
              <w:spacing w:line="360" w:lineRule="auto"/>
              <w:jc w:val="center"/>
              <w:rPr>
                <w:b/>
                <w:bCs/>
                <w:sz w:val="26"/>
                <w:szCs w:val="26"/>
              </w:rPr>
            </w:pPr>
            <w:r>
              <w:rPr>
                <w:b/>
                <w:bCs/>
                <w:sz w:val="26"/>
                <w:szCs w:val="26"/>
                <w:rtl w:val="0"/>
              </w:rPr>
              <w:t>Post-Conditions</w:t>
            </w:r>
          </w:p>
        </w:tc>
        <w:tc>
          <w:tcPr>
            <w:shd w:val="clear" w:color="auto" w:fill="auto"/>
            <w:tcMar>
              <w:top w:w="100" w:type="dxa"/>
              <w:left w:w="100" w:type="dxa"/>
              <w:bottom w:w="100" w:type="dxa"/>
              <w:right w:w="100" w:type="dxa"/>
            </w:tcMar>
            <w:vAlign w:val="center"/>
          </w:tcPr>
          <w:p w14:paraId="0000042C">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Hệ thống hiển thị danh sách các phản hồi phù hợp với các tiêu chí lọc đã áp dụng.</w:t>
            </w:r>
          </w:p>
        </w:tc>
      </w:tr>
      <w:tr w14:paraId="0BACE3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2D">
            <w:pPr>
              <w:spacing w:line="360" w:lineRule="auto"/>
              <w:jc w:val="center"/>
              <w:rPr>
                <w:b/>
                <w:bCs/>
                <w:sz w:val="26"/>
                <w:szCs w:val="26"/>
              </w:rPr>
            </w:pPr>
            <w:r>
              <w:rPr>
                <w:b/>
                <w:bCs/>
                <w:sz w:val="26"/>
                <w:szCs w:val="26"/>
                <w:rtl w:val="0"/>
              </w:rPr>
              <w:t>Main Flow</w:t>
            </w:r>
          </w:p>
        </w:tc>
        <w:tc>
          <w:tcPr>
            <w:shd w:val="clear" w:color="auto" w:fill="auto"/>
            <w:tcMar>
              <w:top w:w="100" w:type="dxa"/>
              <w:left w:w="100" w:type="dxa"/>
              <w:bottom w:w="100" w:type="dxa"/>
              <w:right w:w="100" w:type="dxa"/>
            </w:tcMar>
            <w:vAlign w:val="center"/>
          </w:tcPr>
          <w:p w14:paraId="2EE3A1F5">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tl w:val="0"/>
              </w:rPr>
              <w:t xml:space="preserve">1. </w:t>
            </w:r>
            <w:r>
              <w:rPr>
                <w:rFonts w:hint="default" w:ascii="Times New Roman" w:hAnsi="Times New Roman" w:cs="Times New Roman"/>
                <w:sz w:val="26"/>
                <w:szCs w:val="26"/>
              </w:rPr>
              <w:t>Hệ thống hiển thị các tiêu chí lọc có sẵn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trong giao diện </w:t>
            </w:r>
            <w:r>
              <w:rPr>
                <w:rFonts w:hint="default" w:ascii="Times New Roman" w:hAnsi="Times New Roman" w:cs="Times New Roman"/>
                <w:sz w:val="26"/>
                <w:szCs w:val="26"/>
                <w:lang w:val="en-US"/>
              </w:rPr>
              <w:t>d</w:t>
            </w:r>
            <w:r>
              <w:rPr>
                <w:rFonts w:hint="default" w:ascii="Times New Roman" w:hAnsi="Times New Roman" w:cs="Times New Roman"/>
                <w:sz w:val="26"/>
                <w:szCs w:val="26"/>
              </w:rPr>
              <w:t>iễn đàn.</w:t>
            </w:r>
          </w:p>
          <w:p w14:paraId="59478A14">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2. Actor</w:t>
            </w:r>
            <w:r>
              <w:rPr>
                <w:rFonts w:hint="default" w:ascii="Times New Roman" w:hAnsi="Times New Roman" w:cs="Times New Roman"/>
                <w:sz w:val="26"/>
                <w:szCs w:val="26"/>
              </w:rPr>
              <w:t xml:space="preserve"> chọn một hoặc nhiều tiêu chí để lọc</w:t>
            </w:r>
            <w:r>
              <w:rPr>
                <w:rFonts w:hint="default" w:ascii="Times New Roman" w:hAnsi="Times New Roman" w:cs="Times New Roman"/>
                <w:sz w:val="26"/>
                <w:szCs w:val="26"/>
                <w:lang w:val="en-US"/>
              </w:rPr>
              <w:t xml:space="preserve"> (danh mục, phòng ban, thời gian)</w:t>
            </w:r>
            <w:r>
              <w:rPr>
                <w:rFonts w:hint="default" w:ascii="Times New Roman" w:hAnsi="Times New Roman" w:cs="Times New Roman"/>
                <w:sz w:val="26"/>
                <w:szCs w:val="26"/>
              </w:rPr>
              <w:t>.</w:t>
            </w:r>
          </w:p>
          <w:p w14:paraId="00000431">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3. </w:t>
            </w:r>
            <w:r>
              <w:rPr>
                <w:rFonts w:hint="default" w:ascii="Times New Roman" w:hAnsi="Times New Roman" w:cs="Times New Roman"/>
                <w:sz w:val="26"/>
                <w:szCs w:val="26"/>
              </w:rPr>
              <w:t>Hệ thống hiển thị danh sách phản hồi đã lọc.</w:t>
            </w:r>
          </w:p>
        </w:tc>
      </w:tr>
      <w:tr w14:paraId="1607FD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00000432">
            <w:pPr>
              <w:spacing w:line="360" w:lineRule="auto"/>
              <w:jc w:val="center"/>
              <w:rPr>
                <w:b/>
                <w:bCs/>
                <w:sz w:val="26"/>
                <w:szCs w:val="26"/>
              </w:rPr>
            </w:pPr>
            <w:r>
              <w:rPr>
                <w:b/>
                <w:bCs/>
                <w:sz w:val="26"/>
                <w:szCs w:val="26"/>
                <w:rtl w:val="0"/>
              </w:rPr>
              <w:t>Alternate Flow</w:t>
            </w:r>
          </w:p>
        </w:tc>
        <w:tc>
          <w:tcPr>
            <w:shd w:val="clear" w:color="auto" w:fill="auto"/>
            <w:tcMar>
              <w:top w:w="100" w:type="dxa"/>
              <w:left w:w="100" w:type="dxa"/>
              <w:bottom w:w="100" w:type="dxa"/>
              <w:right w:w="100" w:type="dxa"/>
            </w:tcMar>
            <w:vAlign w:val="center"/>
          </w:tcPr>
          <w:p w14:paraId="00000433">
            <w:pPr>
              <w:spacing w:before="240" w:after="24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5EFDAB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00000434">
            <w:pPr>
              <w:spacing w:line="360" w:lineRule="auto"/>
              <w:jc w:val="center"/>
              <w:rPr>
                <w:b/>
                <w:bCs/>
                <w:sz w:val="26"/>
                <w:szCs w:val="26"/>
              </w:rPr>
            </w:pPr>
            <w:r>
              <w:rPr>
                <w:b/>
                <w:bCs/>
                <w:sz w:val="26"/>
                <w:szCs w:val="26"/>
                <w:rtl w:val="0"/>
              </w:rPr>
              <w:t>Exception Flow</w:t>
            </w:r>
          </w:p>
        </w:tc>
        <w:tc>
          <w:tcPr>
            <w:shd w:val="clear" w:color="auto" w:fill="auto"/>
            <w:tcMar>
              <w:top w:w="100" w:type="dxa"/>
              <w:left w:w="100" w:type="dxa"/>
              <w:bottom w:w="100" w:type="dxa"/>
              <w:right w:w="100" w:type="dxa"/>
            </w:tcMar>
            <w:vAlign w:val="center"/>
          </w:tcPr>
          <w:p w14:paraId="00000435">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tl w:val="0"/>
                <w:lang w:val="en-US"/>
              </w:rPr>
              <w:t>Không có.</w:t>
            </w:r>
          </w:p>
        </w:tc>
      </w:tr>
    </w:tbl>
    <w:p w14:paraId="1B8CDA3C">
      <w:pPr>
        <w:rPr>
          <w:rFonts w:hint="default" w:ascii="Times New Roman" w:hAnsi="Times New Roman" w:cs="Times New Roman"/>
        </w:rPr>
      </w:pPr>
      <w:bookmarkStart w:id="9" w:name="_sbutjrfptsgy" w:colFirst="0" w:colLast="0"/>
      <w:bookmarkEnd w:id="9"/>
      <w:bookmarkStart w:id="10" w:name="_e8w7key3cwe1" w:colFirst="0" w:colLast="0"/>
      <w:bookmarkEnd w:id="10"/>
    </w:p>
    <w:p w14:paraId="60CA1192">
      <w:pPr>
        <w:spacing w:before="240" w:after="40" w:line="240" w:lineRule="auto"/>
        <w:outlineLvl w:val="3"/>
        <w:rPr>
          <w:rFonts w:hint="default" w:ascii="Times New Roman" w:hAnsi="Times New Roman" w:eastAsia="Times New Roman" w:cs="Times New Roman"/>
          <w:b/>
          <w:bCs/>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View Department Announcement</w:t>
      </w:r>
    </w:p>
    <w:tbl>
      <w:tblPr>
        <w:tblStyle w:val="12"/>
        <w:tblW w:w="0" w:type="auto"/>
        <w:tblInd w:w="0" w:type="dxa"/>
        <w:tblLayout w:type="autofit"/>
        <w:tblCellMar>
          <w:top w:w="15" w:type="dxa"/>
          <w:left w:w="15" w:type="dxa"/>
          <w:bottom w:w="15" w:type="dxa"/>
          <w:right w:w="15" w:type="dxa"/>
        </w:tblCellMar>
      </w:tblPr>
      <w:tblGrid>
        <w:gridCol w:w="1776"/>
        <w:gridCol w:w="7491"/>
      </w:tblGrid>
      <w:tr w14:paraId="4720E5B3">
        <w:tblPrEx>
          <w:tblCellMar>
            <w:top w:w="15" w:type="dxa"/>
            <w:left w:w="15" w:type="dxa"/>
            <w:bottom w:w="15" w:type="dxa"/>
            <w:right w:w="15" w:type="dxa"/>
          </w:tblCellMar>
        </w:tblPrEx>
        <w:trPr>
          <w:trHeight w:val="569" w:hRule="atLeast"/>
        </w:trPr>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4310F836">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w:t>
            </w:r>
          </w:p>
        </w:tc>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7D0F1837">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View Department Announcement</w:t>
            </w:r>
          </w:p>
        </w:tc>
      </w:tr>
      <w:tr w14:paraId="2F953FC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418D746">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8076AB3">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Students, Department/Faculty Staff, Administrator.</w:t>
            </w:r>
          </w:p>
        </w:tc>
      </w:tr>
      <w:tr w14:paraId="430D63C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BBD6F19">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Trigger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D5BBA77">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chọn tùy chọn xem thông báo của phòng ban từ giao diện Diễn đàn.</w:t>
            </w:r>
          </w:p>
        </w:tc>
      </w:tr>
      <w:tr w14:paraId="4DAD72C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3B9057B">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C143121">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Trường hợp sử dụng này cho phép Actor xem danh sách các thông báo do nhân viên phòng ban đăng tải.</w:t>
            </w:r>
          </w:p>
        </w:tc>
      </w:tr>
      <w:tr w14:paraId="20E0005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2189063">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Pre-Conditions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367EEDF">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phải đăng nhập vào hệ thống.</w:t>
            </w:r>
          </w:p>
          <w:p w14:paraId="5543B0BC">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phải truy câp vào diễn đàn.</w:t>
            </w:r>
          </w:p>
        </w:tc>
      </w:tr>
      <w:tr w14:paraId="3686C07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C795CCC">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Post-Conditions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8D2B046">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Hệ thống hiển thị danh sách các thông báo của phòng ban.</w:t>
            </w:r>
          </w:p>
          <w:p w14:paraId="363BFDDC">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Người dùng có thể chọn xem chi tiết của một thông báo cụ thể.</w:t>
            </w:r>
          </w:p>
        </w:tc>
      </w:tr>
      <w:tr w14:paraId="6BD0995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A9212AE">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B4D4582">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1. Actor đang ở trên giao diện Diễn đàn.</w:t>
            </w:r>
          </w:p>
          <w:p w14:paraId="79373E81">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2. Actor chọn tùy chọn Thông báo.</w:t>
            </w:r>
          </w:p>
          <w:p w14:paraId="53172CF1">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3.</w:t>
            </w:r>
            <w:r>
              <w:rPr>
                <w:rFonts w:hint="default" w:ascii="Times New Roman" w:hAnsi="Times New Roman" w:cs="Times New Roman"/>
              </w:rPr>
              <w:t xml:space="preserve"> </w:t>
            </w:r>
            <w:r>
              <w:rPr>
                <w:rFonts w:hint="default" w:ascii="Times New Roman" w:hAnsi="Times New Roman" w:eastAsia="Times New Roman" w:cs="Times New Roman"/>
                <w:color w:val="000000"/>
                <w:kern w:val="0"/>
                <w:sz w:val="26"/>
                <w:szCs w:val="26"/>
                <w14:ligatures w14:val="none"/>
              </w:rPr>
              <w:t>Hệ thống hiển thị danh sách các thông báo.</w:t>
            </w:r>
          </w:p>
          <w:p w14:paraId="3B23F7E3">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4. Actor có thẻ:</w:t>
            </w:r>
          </w:p>
          <w:p w14:paraId="6DE98D3D">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4.A. Thực hiện chức năng ‘</w:t>
            </w:r>
            <w:r>
              <w:rPr>
                <w:rFonts w:hint="default" w:ascii="Times New Roman" w:hAnsi="Times New Roman" w:eastAsia="Times New Roman" w:cs="Times New Roman"/>
                <w:b/>
                <w:bCs/>
                <w:color w:val="000000"/>
                <w:kern w:val="0"/>
                <w:sz w:val="26"/>
                <w:szCs w:val="26"/>
                <w14:ligatures w14:val="none"/>
              </w:rPr>
              <w:t>View Detail Department Announcement</w:t>
            </w:r>
            <w:r>
              <w:rPr>
                <w:rFonts w:hint="default" w:ascii="Times New Roman" w:hAnsi="Times New Roman" w:eastAsia="Times New Roman" w:cs="Times New Roman"/>
                <w:color w:val="000000"/>
                <w:kern w:val="0"/>
                <w:sz w:val="26"/>
                <w:szCs w:val="26"/>
                <w14:ligatures w14:val="none"/>
              </w:rPr>
              <w:t>’.</w:t>
            </w:r>
          </w:p>
          <w:p w14:paraId="33DC4BD5">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4.B. Thực hiện chức năng ‘</w:t>
            </w:r>
            <w:r>
              <w:rPr>
                <w:rFonts w:hint="default" w:ascii="Times New Roman" w:hAnsi="Times New Roman" w:eastAsia="Times New Roman" w:cs="Times New Roman"/>
                <w:b/>
                <w:bCs/>
                <w:color w:val="000000"/>
                <w:kern w:val="0"/>
                <w:sz w:val="26"/>
                <w:szCs w:val="26"/>
                <w14:ligatures w14:val="none"/>
              </w:rPr>
              <w:t>Filter Department Announcement</w:t>
            </w:r>
            <w:r>
              <w:rPr>
                <w:rFonts w:hint="default" w:ascii="Times New Roman" w:hAnsi="Times New Roman" w:eastAsia="Times New Roman" w:cs="Times New Roman"/>
                <w:color w:val="000000"/>
                <w:kern w:val="0"/>
                <w:sz w:val="26"/>
                <w:szCs w:val="26"/>
                <w14:ligatures w14:val="none"/>
              </w:rPr>
              <w:t>’.</w:t>
            </w:r>
          </w:p>
          <w:p w14:paraId="2555E8CC">
            <w:pPr>
              <w:spacing w:after="0" w:line="240" w:lineRule="auto"/>
              <w:jc w:val="both"/>
              <w:textAlignment w:val="baseline"/>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4.C. Thực hiện chức năng ‘</w:t>
            </w:r>
            <w:r>
              <w:rPr>
                <w:rFonts w:hint="default" w:ascii="Times New Roman" w:hAnsi="Times New Roman" w:eastAsia="Times New Roman" w:cs="Times New Roman"/>
                <w:b/>
                <w:bCs/>
                <w:color w:val="000000"/>
                <w:kern w:val="0"/>
                <w:sz w:val="26"/>
                <w:szCs w:val="26"/>
                <w14:ligatures w14:val="none"/>
              </w:rPr>
              <w:t>Search Department Announcement</w:t>
            </w:r>
            <w:r>
              <w:rPr>
                <w:rFonts w:hint="default" w:ascii="Times New Roman" w:hAnsi="Times New Roman" w:eastAsia="Times New Roman" w:cs="Times New Roman"/>
                <w:color w:val="000000"/>
                <w:kern w:val="0"/>
                <w:sz w:val="26"/>
                <w:szCs w:val="26"/>
                <w14:ligatures w14:val="none"/>
              </w:rPr>
              <w:t>’.</w:t>
            </w:r>
          </w:p>
        </w:tc>
      </w:tr>
      <w:tr w14:paraId="204F3F3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C97D0DC">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Alternate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734668F">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r w14:paraId="3F836B8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B39BEFC">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Exception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1608964">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kern w:val="0"/>
                <w:sz w:val="24"/>
                <w:szCs w:val="24"/>
                <w14:ligatures w14:val="none"/>
              </w:rPr>
              <w:t>Không có.</w:t>
            </w:r>
          </w:p>
        </w:tc>
      </w:tr>
    </w:tbl>
    <w:p w14:paraId="2D370EC2">
      <w:pPr>
        <w:rPr>
          <w:rFonts w:hint="default" w:ascii="Times New Roman" w:hAnsi="Times New Roman" w:cs="Times New Roman"/>
        </w:rPr>
      </w:pPr>
    </w:p>
    <w:p w14:paraId="58B08505">
      <w:pPr>
        <w:spacing w:before="240" w:after="40" w:line="240" w:lineRule="auto"/>
        <w:outlineLvl w:val="3"/>
        <w:rPr>
          <w:rFonts w:hint="default" w:ascii="Times New Roman" w:hAnsi="Times New Roman" w:eastAsia="Times New Roman" w:cs="Times New Roman"/>
          <w:b/>
          <w:bCs/>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View Detail Department Announcement</w:t>
      </w:r>
    </w:p>
    <w:tbl>
      <w:tblPr>
        <w:tblStyle w:val="12"/>
        <w:tblW w:w="0" w:type="auto"/>
        <w:tblInd w:w="0" w:type="dxa"/>
        <w:tblLayout w:type="autofit"/>
        <w:tblCellMar>
          <w:top w:w="15" w:type="dxa"/>
          <w:left w:w="15" w:type="dxa"/>
          <w:bottom w:w="15" w:type="dxa"/>
          <w:right w:w="15" w:type="dxa"/>
        </w:tblCellMar>
      </w:tblPr>
      <w:tblGrid>
        <w:gridCol w:w="1661"/>
        <w:gridCol w:w="7606"/>
      </w:tblGrid>
      <w:tr w14:paraId="758F70F9">
        <w:tblPrEx>
          <w:tblCellMar>
            <w:top w:w="15" w:type="dxa"/>
            <w:left w:w="15" w:type="dxa"/>
            <w:bottom w:w="15" w:type="dxa"/>
            <w:right w:w="15" w:type="dxa"/>
          </w:tblCellMar>
        </w:tblPrEx>
        <w:trPr>
          <w:trHeight w:val="569" w:hRule="atLeast"/>
        </w:trPr>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06EBFC58">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[11]</w:t>
            </w:r>
          </w:p>
        </w:tc>
        <w:tc>
          <w:tcPr>
            <w:tcW w:w="0" w:type="auto"/>
            <w:tcBorders>
              <w:top w:val="single" w:color="000000" w:sz="8" w:space="0"/>
              <w:left w:val="single" w:color="000000" w:sz="8" w:space="0"/>
              <w:bottom w:val="single" w:color="000000" w:sz="8" w:space="0"/>
              <w:right w:val="single" w:color="000000" w:sz="8" w:space="0"/>
            </w:tcBorders>
            <w:shd w:val="clear" w:color="auto" w:fill="C9DAF8"/>
            <w:tcMar>
              <w:top w:w="100" w:type="dxa"/>
              <w:left w:w="100" w:type="dxa"/>
              <w:bottom w:w="100" w:type="dxa"/>
              <w:right w:w="100" w:type="dxa"/>
            </w:tcMar>
            <w:vAlign w:val="center"/>
          </w:tcPr>
          <w:p w14:paraId="263C622F">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View Detail Department Announcement</w:t>
            </w:r>
          </w:p>
        </w:tc>
      </w:tr>
      <w:tr w14:paraId="6A8D407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AEE00BD">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Actor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79F04F0">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Students, Department/Faculty Staff, Administrator.</w:t>
            </w:r>
          </w:p>
        </w:tc>
      </w:tr>
      <w:tr w14:paraId="3872F05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7EE971B">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Trigger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727AF0B">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chọn một thông báo cụ thể của phòng ban từ danh sách thông báo.</w:t>
            </w:r>
          </w:p>
        </w:tc>
      </w:tr>
      <w:tr w14:paraId="7865AC8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C7C28E8">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23A0F32">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Chức năng này cho phép người dùng xem đầy đủ chi tiết thông báo của một phòng ban đã chọn, bao gồm nội dung, bình luận và bất kỳ tệp đính kèm liên quan nào.</w:t>
            </w:r>
          </w:p>
        </w:tc>
      </w:tr>
      <w:tr w14:paraId="5645580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F97CBAB">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Pre-Conditions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D6D543C">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Actor phải đăng nhập vào hệ thống.</w:t>
            </w:r>
          </w:p>
        </w:tc>
      </w:tr>
      <w:tr w14:paraId="4229540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D4F5418">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Post-Conditions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759FC1B">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Hệ thống hiển thị chi tiết các phản hồi công khai đã chọn.</w:t>
            </w:r>
          </w:p>
        </w:tc>
      </w:tr>
      <w:tr w14:paraId="5852E2F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68A520F">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Main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C85FCB8">
            <w:pPr>
              <w:spacing w:after="0" w:line="240" w:lineRule="auto"/>
              <w:jc w:val="both"/>
              <w:rPr>
                <w:rFonts w:hint="default" w:ascii="Times New Roman" w:hAnsi="Times New Roman" w:eastAsia="Times New Roman" w:cs="Times New Roman"/>
                <w:color w:val="000000"/>
                <w:kern w:val="0"/>
                <w:sz w:val="26"/>
                <w:szCs w:val="26"/>
                <w14:ligatures w14:val="none"/>
              </w:rPr>
            </w:pPr>
            <w:r>
              <w:rPr>
                <w:rFonts w:hint="default" w:ascii="Times New Roman" w:hAnsi="Times New Roman" w:eastAsia="Times New Roman" w:cs="Times New Roman"/>
                <w:color w:val="000000"/>
                <w:kern w:val="0"/>
                <w:sz w:val="26"/>
                <w:szCs w:val="26"/>
                <w14:ligatures w14:val="none"/>
              </w:rPr>
              <w:t xml:space="preserve">1. Actor chọn một thông báo cụ thể. </w:t>
            </w:r>
          </w:p>
          <w:p w14:paraId="5ED863BF">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2. Hệ thống hiển thị chi tiết của thông báo.</w:t>
            </w:r>
          </w:p>
          <w:p w14:paraId="386F8472">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3. Actor có thể:</w:t>
            </w:r>
          </w:p>
          <w:p w14:paraId="075EBBAF">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3.A. Chức năng ‘</w:t>
            </w:r>
            <w:r>
              <w:rPr>
                <w:rFonts w:hint="default" w:ascii="Times New Roman" w:hAnsi="Times New Roman" w:eastAsia="Times New Roman" w:cs="Times New Roman"/>
                <w:b/>
                <w:bCs/>
                <w:color w:val="000000"/>
                <w:kern w:val="0"/>
                <w:sz w:val="26"/>
                <w:szCs w:val="26"/>
                <w14:ligatures w14:val="none"/>
              </w:rPr>
              <w:t>View Department Detail’.</w:t>
            </w:r>
          </w:p>
        </w:tc>
      </w:tr>
      <w:tr w14:paraId="75D9829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ED9247E">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Alternate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B59FA05">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r w14:paraId="7A80BDB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4737635">
            <w:pPr>
              <w:spacing w:after="0" w:line="240" w:lineRule="auto"/>
              <w:jc w:val="center"/>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6"/>
                <w:szCs w:val="26"/>
                <w14:ligatures w14:val="none"/>
              </w:rPr>
              <w:t>Exception Flow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C8A8E45">
            <w:pPr>
              <w:spacing w:after="0" w:line="240" w:lineRule="auto"/>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color w:val="000000"/>
                <w:kern w:val="0"/>
                <w:sz w:val="26"/>
                <w:szCs w:val="26"/>
                <w14:ligatures w14:val="none"/>
              </w:rPr>
              <w:t>Không có.</w:t>
            </w:r>
          </w:p>
        </w:tc>
      </w:tr>
    </w:tbl>
    <w:p w14:paraId="45F05BAC">
      <w:pPr>
        <w:rPr>
          <w:rFonts w:hint="default" w:ascii="Times New Roman" w:hAnsi="Times New Roman" w:cs="Times New Roman"/>
        </w:rPr>
      </w:pPr>
    </w:p>
    <w:p w14:paraId="00000539">
      <w:pPr>
        <w:pStyle w:val="5"/>
        <w:spacing w:line="360" w:lineRule="auto"/>
        <w:rPr>
          <w:rFonts w:hint="default" w:ascii="Times New Roman" w:hAnsi="Times New Roman" w:cs="Times New Roman"/>
          <w:i/>
          <w:iCs/>
          <w:sz w:val="26"/>
          <w:szCs w:val="26"/>
        </w:rPr>
      </w:pPr>
      <w:r>
        <w:rPr>
          <w:rFonts w:hint="default" w:ascii="Times New Roman" w:hAnsi="Times New Roman" w:cs="Times New Roman"/>
          <w:rtl w:val="0"/>
        </w:rPr>
        <w:t>View Department Detail</w:t>
      </w:r>
    </w:p>
    <w:tbl>
      <w:tblPr>
        <w:tblStyle w:val="256"/>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082E41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0000053A">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[24]</w:t>
            </w:r>
          </w:p>
        </w:tc>
        <w:tc>
          <w:tcPr>
            <w:shd w:val="clear" w:color="auto" w:fill="C9DAF8"/>
            <w:tcMar>
              <w:top w:w="100" w:type="dxa"/>
              <w:left w:w="100" w:type="dxa"/>
              <w:bottom w:w="100" w:type="dxa"/>
              <w:right w:w="100" w:type="dxa"/>
            </w:tcMar>
            <w:vAlign w:val="center"/>
          </w:tcPr>
          <w:p w14:paraId="0000053B">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View Department Detail</w:t>
            </w:r>
          </w:p>
        </w:tc>
      </w:tr>
      <w:tr w14:paraId="6A85D1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53C">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0000053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Department Staff, Student, Admin</w:t>
            </w:r>
          </w:p>
        </w:tc>
      </w:tr>
      <w:tr w14:paraId="6739A1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53E">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0000053F">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lang w:val="en-US"/>
              </w:rPr>
              <w:t>Actor</w:t>
            </w:r>
            <w:r>
              <w:rPr>
                <w:rFonts w:hint="default" w:ascii="Times New Roman" w:hAnsi="Times New Roman" w:eastAsia="SimSun" w:cs="Times New Roman"/>
                <w:sz w:val="24"/>
                <w:szCs w:val="24"/>
              </w:rPr>
              <w:t xml:space="preserve"> nhấn vào ảnh đại diện hoặc tên bộ phận hiển thị trên trang </w:t>
            </w:r>
            <w:r>
              <w:rPr>
                <w:rFonts w:hint="default" w:ascii="Times New Roman" w:hAnsi="Times New Roman" w:eastAsia="SimSun" w:cs="Times New Roman"/>
                <w:sz w:val="24"/>
                <w:szCs w:val="24"/>
                <w:lang w:val="en-US"/>
              </w:rPr>
              <w:t>chi tiết thông báo</w:t>
            </w:r>
            <w:r>
              <w:rPr>
                <w:rFonts w:hint="default" w:ascii="Times New Roman" w:hAnsi="Times New Roman" w:eastAsia="SimSun" w:cs="Times New Roman"/>
                <w:sz w:val="24"/>
                <w:szCs w:val="24"/>
              </w:rPr>
              <w:t>.</w:t>
            </w:r>
          </w:p>
        </w:tc>
      </w:tr>
      <w:tr w14:paraId="3A4B39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540">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00000541">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lang w:val="en-US"/>
              </w:rPr>
              <w:t>Chức năng</w:t>
            </w:r>
            <w:r>
              <w:rPr>
                <w:rFonts w:hint="default" w:ascii="Times New Roman" w:hAnsi="Times New Roman" w:eastAsia="SimSun" w:cs="Times New Roman"/>
                <w:sz w:val="24"/>
                <w:szCs w:val="24"/>
              </w:rPr>
              <w:t xml:space="preserve"> này cho phép </w:t>
            </w:r>
            <w:r>
              <w:rPr>
                <w:rFonts w:hint="default" w:ascii="Times New Roman" w:hAnsi="Times New Roman" w:eastAsia="SimSun" w:cs="Times New Roman"/>
                <w:sz w:val="24"/>
                <w:szCs w:val="24"/>
                <w:lang w:val="en-US"/>
              </w:rPr>
              <w:t>Actor</w:t>
            </w:r>
            <w:r>
              <w:rPr>
                <w:rFonts w:hint="default" w:ascii="Times New Roman" w:hAnsi="Times New Roman" w:eastAsia="SimSun" w:cs="Times New Roman"/>
                <w:sz w:val="24"/>
                <w:szCs w:val="24"/>
              </w:rPr>
              <w:t xml:space="preserve"> xem trang </w:t>
            </w:r>
            <w:r>
              <w:rPr>
                <w:rFonts w:hint="default" w:ascii="Times New Roman" w:hAnsi="Times New Roman" w:eastAsia="SimSun" w:cs="Times New Roman"/>
                <w:sz w:val="24"/>
                <w:szCs w:val="24"/>
                <w:lang w:val="en-US"/>
              </w:rPr>
              <w:t>chi tiết phòng ban</w:t>
            </w:r>
            <w:r>
              <w:rPr>
                <w:rFonts w:hint="default" w:ascii="Times New Roman" w:hAnsi="Times New Roman" w:eastAsia="SimSun" w:cs="Times New Roman"/>
                <w:sz w:val="24"/>
                <w:szCs w:val="24"/>
              </w:rPr>
              <w:t xml:space="preserve">, hiển thị thông tin chi tiết và </w:t>
            </w:r>
            <w:r>
              <w:rPr>
                <w:rFonts w:hint="default" w:ascii="Times New Roman" w:hAnsi="Times New Roman" w:eastAsia="SimSun" w:cs="Times New Roman"/>
                <w:sz w:val="24"/>
                <w:szCs w:val="24"/>
                <w:lang w:val="en-US"/>
              </w:rPr>
              <w:t>các thông báo của</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một phòng ban </w:t>
            </w:r>
            <w:r>
              <w:rPr>
                <w:rFonts w:hint="default" w:ascii="Times New Roman" w:hAnsi="Times New Roman" w:eastAsia="SimSun" w:cs="Times New Roman"/>
                <w:sz w:val="24"/>
                <w:szCs w:val="24"/>
              </w:rPr>
              <w:t>cụ thể.</w:t>
            </w:r>
          </w:p>
        </w:tc>
      </w:tr>
      <w:tr w14:paraId="1F8D82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542">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00000544">
            <w:pPr>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lang w:val="en-US"/>
              </w:rPr>
              <w:t>Actor</w:t>
            </w:r>
            <w:r>
              <w:rPr>
                <w:rFonts w:hint="default" w:ascii="Times New Roman" w:hAnsi="Times New Roman" w:eastAsia="SimSun" w:cs="Times New Roman"/>
                <w:sz w:val="24"/>
                <w:szCs w:val="24"/>
              </w:rPr>
              <w:t xml:space="preserve"> phải đăng nhập vào hệ thống.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Actor</w:t>
            </w:r>
            <w:r>
              <w:rPr>
                <w:rFonts w:hint="default" w:ascii="Times New Roman" w:hAnsi="Times New Roman" w:eastAsia="SimSun" w:cs="Times New Roman"/>
                <w:sz w:val="24"/>
                <w:szCs w:val="24"/>
              </w:rPr>
              <w:t xml:space="preserve"> đang xem trang </w:t>
            </w:r>
            <w:r>
              <w:rPr>
                <w:rFonts w:hint="default" w:ascii="Times New Roman" w:hAnsi="Times New Roman" w:eastAsia="SimSun" w:cs="Times New Roman"/>
                <w:sz w:val="24"/>
                <w:szCs w:val="24"/>
                <w:lang w:val="en-US"/>
              </w:rPr>
              <w:t>chi tiêt thông báo</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của phòng ban cần xem</w:t>
            </w:r>
            <w:r>
              <w:rPr>
                <w:rFonts w:hint="default" w:ascii="Times New Roman" w:hAnsi="Times New Roman" w:eastAsia="SimSun" w:cs="Times New Roman"/>
                <w:sz w:val="24"/>
                <w:szCs w:val="24"/>
              </w:rPr>
              <w:t>.</w:t>
            </w:r>
          </w:p>
        </w:tc>
      </w:tr>
      <w:tr w14:paraId="6CB169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545">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00000546">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rPr>
              <w:t xml:space="preserve">Hệ thống hiển thị thông tin chi tiết của </w:t>
            </w:r>
            <w:r>
              <w:rPr>
                <w:rFonts w:hint="default" w:ascii="Times New Roman" w:hAnsi="Times New Roman" w:eastAsia="SimSun" w:cs="Times New Roman"/>
                <w:sz w:val="24"/>
                <w:szCs w:val="24"/>
                <w:lang w:val="en-US"/>
              </w:rPr>
              <w:t>phòng ban</w:t>
            </w:r>
            <w:r>
              <w:rPr>
                <w:rFonts w:hint="default" w:ascii="Times New Roman" w:hAnsi="Times New Roman" w:eastAsia="SimSun" w:cs="Times New Roman"/>
                <w:sz w:val="24"/>
                <w:szCs w:val="24"/>
              </w:rPr>
              <w:t xml:space="preserve"> đã chọn.</w:t>
            </w:r>
          </w:p>
        </w:tc>
      </w:tr>
      <w:tr w14:paraId="5A8F12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547">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2926F63C">
            <w:pPr>
              <w:pStyle w:val="85"/>
              <w:keepNext w:val="0"/>
              <w:keepLines w:val="0"/>
              <w:widowControl/>
              <w:numPr>
                <w:ilvl w:val="0"/>
                <w:numId w:val="19"/>
              </w:numPr>
              <w:suppressLineNumbers w:val="0"/>
              <w:spacing w:line="360" w:lineRule="auto"/>
              <w:rPr>
                <w:rFonts w:hint="default" w:ascii="Times New Roman" w:hAnsi="Times New Roman" w:cs="Times New Roman"/>
              </w:rPr>
            </w:pPr>
            <w:r>
              <w:rPr>
                <w:rFonts w:hint="default" w:ascii="Times New Roman" w:hAnsi="Times New Roman" w:cs="Times New Roman"/>
                <w:lang w:val="en-US"/>
              </w:rPr>
              <w:t>Actor</w:t>
            </w:r>
            <w:r>
              <w:rPr>
                <w:rFonts w:hint="default" w:ascii="Times New Roman" w:hAnsi="Times New Roman" w:cs="Times New Roman"/>
              </w:rPr>
              <w:t xml:space="preserve"> đang ở trên trang </w:t>
            </w:r>
            <w:r>
              <w:rPr>
                <w:rFonts w:hint="default" w:ascii="Times New Roman" w:hAnsi="Times New Roman" w:cs="Times New Roman"/>
                <w:lang w:val="en-US"/>
              </w:rPr>
              <w:t>c</w:t>
            </w:r>
            <w:r>
              <w:rPr>
                <w:rFonts w:hint="default" w:ascii="Times New Roman" w:hAnsi="Times New Roman" w:cs="Times New Roman"/>
              </w:rPr>
              <w:t xml:space="preserve">hi </w:t>
            </w:r>
            <w:r>
              <w:rPr>
                <w:rFonts w:hint="default" w:ascii="Times New Roman" w:hAnsi="Times New Roman" w:cs="Times New Roman"/>
                <w:lang w:val="en-US"/>
              </w:rPr>
              <w:t>t</w:t>
            </w:r>
            <w:r>
              <w:rPr>
                <w:rFonts w:hint="default" w:ascii="Times New Roman" w:hAnsi="Times New Roman" w:cs="Times New Roman"/>
              </w:rPr>
              <w:t xml:space="preserve">iết </w:t>
            </w:r>
            <w:r>
              <w:rPr>
                <w:rFonts w:hint="default" w:ascii="Times New Roman" w:hAnsi="Times New Roman" w:cs="Times New Roman"/>
                <w:lang w:val="en-US"/>
              </w:rPr>
              <w:t>t</w:t>
            </w:r>
            <w:r>
              <w:rPr>
                <w:rFonts w:hint="default" w:ascii="Times New Roman" w:hAnsi="Times New Roman" w:cs="Times New Roman"/>
              </w:rPr>
              <w:t xml:space="preserve">hông </w:t>
            </w:r>
            <w:r>
              <w:rPr>
                <w:rFonts w:hint="default" w:ascii="Times New Roman" w:hAnsi="Times New Roman" w:cs="Times New Roman"/>
                <w:lang w:val="en-US"/>
              </w:rPr>
              <w:t>b</w:t>
            </w:r>
            <w:r>
              <w:rPr>
                <w:rFonts w:hint="default" w:ascii="Times New Roman" w:hAnsi="Times New Roman" w:cs="Times New Roman"/>
              </w:rPr>
              <w:t>áo.</w:t>
            </w:r>
          </w:p>
          <w:p w14:paraId="106A518F">
            <w:pPr>
              <w:pStyle w:val="85"/>
              <w:keepNext w:val="0"/>
              <w:keepLines w:val="0"/>
              <w:widowControl/>
              <w:numPr>
                <w:ilvl w:val="0"/>
                <w:numId w:val="19"/>
              </w:numPr>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lang w:val="en-US"/>
              </w:rPr>
              <w:t>Actor</w:t>
            </w:r>
            <w:r>
              <w:rPr>
                <w:rFonts w:hint="default" w:ascii="Times New Roman" w:hAnsi="Times New Roman" w:cs="Times New Roman"/>
              </w:rPr>
              <w:t xml:space="preserve"> nhấn vào ảnh đại diện </w:t>
            </w:r>
            <w:r>
              <w:rPr>
                <w:rFonts w:hint="default" w:ascii="Times New Roman" w:hAnsi="Times New Roman" w:cs="Times New Roman"/>
                <w:lang w:val="en-US"/>
              </w:rPr>
              <w:t>phòng ban</w:t>
            </w:r>
            <w:r>
              <w:rPr>
                <w:rFonts w:hint="default" w:ascii="Times New Roman" w:hAnsi="Times New Roman" w:cs="Times New Roman"/>
              </w:rPr>
              <w:t xml:space="preserve"> hoặc tên </w:t>
            </w:r>
            <w:r>
              <w:rPr>
                <w:rFonts w:hint="default" w:ascii="Times New Roman" w:hAnsi="Times New Roman" w:cs="Times New Roman"/>
                <w:lang w:val="en-US"/>
              </w:rPr>
              <w:t>phòng ban</w:t>
            </w:r>
            <w:r>
              <w:rPr>
                <w:rFonts w:hint="default" w:ascii="Times New Roman" w:hAnsi="Times New Roman" w:cs="Times New Roman"/>
              </w:rPr>
              <w:t>.</w:t>
            </w:r>
          </w:p>
          <w:p w14:paraId="3736EE9B">
            <w:pPr>
              <w:pStyle w:val="85"/>
              <w:keepNext w:val="0"/>
              <w:keepLines w:val="0"/>
              <w:widowControl/>
              <w:numPr>
                <w:ilvl w:val="0"/>
                <w:numId w:val="19"/>
              </w:numPr>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 xml:space="preserve">Hệ thống chuyển hướng diễn </w:t>
            </w:r>
            <w:r>
              <w:rPr>
                <w:rFonts w:hint="default" w:ascii="Times New Roman" w:hAnsi="Times New Roman" w:cs="Times New Roman"/>
                <w:lang w:val="en-US"/>
              </w:rPr>
              <w:t xml:space="preserve">Actor </w:t>
            </w:r>
            <w:r>
              <w:rPr>
                <w:rFonts w:hint="default" w:ascii="Times New Roman" w:hAnsi="Times New Roman" w:cs="Times New Roman"/>
              </w:rPr>
              <w:t xml:space="preserve">đến trang </w:t>
            </w:r>
            <w:r>
              <w:rPr>
                <w:rFonts w:hint="default" w:ascii="Times New Roman" w:hAnsi="Times New Roman" w:cs="Times New Roman"/>
                <w:lang w:val="en-US"/>
              </w:rPr>
              <w:t>chi tiết phòng ban</w:t>
            </w:r>
            <w:r>
              <w:rPr>
                <w:rFonts w:hint="default" w:ascii="Times New Roman" w:hAnsi="Times New Roman" w:cs="Times New Roman"/>
              </w:rPr>
              <w:t>.</w:t>
            </w:r>
          </w:p>
          <w:p w14:paraId="4F17ED1F">
            <w:pPr>
              <w:numPr>
                <w:ilvl w:val="0"/>
                <w:numId w:val="19"/>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thông tin chi tiết của </w:t>
            </w:r>
            <w:r>
              <w:rPr>
                <w:rFonts w:hint="default" w:ascii="Times New Roman" w:hAnsi="Times New Roman" w:cs="Times New Roman"/>
                <w:sz w:val="26"/>
                <w:szCs w:val="26"/>
                <w:lang w:val="en-US"/>
              </w:rPr>
              <w:t>phòng ban</w:t>
            </w:r>
            <w:r>
              <w:rPr>
                <w:rFonts w:hint="default" w:ascii="Times New Roman" w:hAnsi="Times New Roman" w:cs="Times New Roman"/>
                <w:sz w:val="26"/>
                <w:szCs w:val="26"/>
              </w:rPr>
              <w:t>, bao gồm:</w:t>
            </w:r>
          </w:p>
          <w:p w14:paraId="1D93F993">
            <w:pPr>
              <w:numPr>
                <w:ilvl w:val="0"/>
                <w:numId w:val="0"/>
              </w:numPr>
              <w:bidi w:val="0"/>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Thông tin giới thiệu (tổng quan </w:t>
            </w:r>
            <w:r>
              <w:rPr>
                <w:rFonts w:hint="default" w:ascii="Times New Roman" w:hAnsi="Times New Roman" w:cs="Times New Roman"/>
                <w:sz w:val="26"/>
                <w:szCs w:val="26"/>
                <w:lang w:val="en-US"/>
              </w:rPr>
              <w:t>phòng ban</w:t>
            </w:r>
            <w:r>
              <w:rPr>
                <w:rFonts w:hint="default" w:ascii="Times New Roman" w:hAnsi="Times New Roman" w:cs="Times New Roman"/>
                <w:sz w:val="26"/>
                <w:szCs w:val="26"/>
              </w:rPr>
              <w:t xml:space="preserve"> và trách nhiệm).</w:t>
            </w:r>
          </w:p>
          <w:p w14:paraId="05F7A1E2">
            <w:pPr>
              <w:numPr>
                <w:ilvl w:val="0"/>
                <w:numId w:val="0"/>
              </w:numPr>
              <w:bidi w:val="0"/>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Thông tin liên hệ: Email, Số điện thoại, Địa chỉ.</w:t>
            </w:r>
          </w:p>
          <w:p w14:paraId="1FC4459A">
            <w:pPr>
              <w:numPr>
                <w:ilvl w:val="0"/>
                <w:numId w:val="0"/>
              </w:numPr>
              <w:bidi w:val="0"/>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Các thông báo từ </w:t>
            </w:r>
            <w:r>
              <w:rPr>
                <w:rFonts w:hint="default" w:ascii="Times New Roman" w:hAnsi="Times New Roman" w:cs="Times New Roman"/>
                <w:sz w:val="26"/>
                <w:szCs w:val="26"/>
                <w:lang w:val="en-US"/>
              </w:rPr>
              <w:t>phòng ban</w:t>
            </w:r>
            <w:r>
              <w:rPr>
                <w:rFonts w:hint="default" w:ascii="Times New Roman" w:hAnsi="Times New Roman" w:cs="Times New Roman"/>
                <w:sz w:val="26"/>
                <w:szCs w:val="26"/>
              </w:rPr>
              <w:t>.</w:t>
            </w:r>
          </w:p>
          <w:p w14:paraId="00000551">
            <w:pPr>
              <w:numPr>
                <w:ilvl w:val="0"/>
                <w:numId w:val="19"/>
              </w:numPr>
              <w:bidi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Actor</w:t>
            </w:r>
            <w:r>
              <w:rPr>
                <w:rFonts w:hint="default" w:ascii="Times New Roman" w:hAnsi="Times New Roman" w:cs="Times New Roman"/>
                <w:sz w:val="26"/>
                <w:szCs w:val="26"/>
              </w:rPr>
              <w:t xml:space="preserve"> có thể thực hiện một trong các hành động sau:</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5.A Nhấn nút </w:t>
            </w:r>
            <w:r>
              <w:rPr>
                <w:rFonts w:hint="default" w:ascii="Times New Roman" w:hAnsi="Times New Roman" w:cs="Times New Roman"/>
                <w:sz w:val="26"/>
                <w:szCs w:val="26"/>
                <w:lang w:val="en-US"/>
              </w:rPr>
              <w:t>“</w:t>
            </w:r>
            <w:r>
              <w:rPr>
                <w:rFonts w:hint="default" w:ascii="Times New Roman" w:hAnsi="Times New Roman" w:cs="Times New Roman"/>
                <w:sz w:val="26"/>
                <w:szCs w:val="26"/>
              </w:rPr>
              <w:t>Chia sẻ</w:t>
            </w:r>
            <w:r>
              <w:rPr>
                <w:rFonts w:hint="default" w:ascii="Times New Roman" w:hAnsi="Times New Roman" w:cs="Times New Roman"/>
                <w:sz w:val="26"/>
                <w:szCs w:val="26"/>
                <w:lang w:val="en-US"/>
              </w:rPr>
              <w:t>”</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5.B Nhấn nút </w:t>
            </w:r>
            <w:r>
              <w:rPr>
                <w:rFonts w:hint="default" w:ascii="Times New Roman" w:hAnsi="Times New Roman" w:cs="Times New Roman"/>
                <w:sz w:val="26"/>
                <w:szCs w:val="26"/>
                <w:lang w:val="en-US"/>
              </w:rPr>
              <w:t>“</w:t>
            </w:r>
            <w:r>
              <w:rPr>
                <w:rFonts w:hint="default" w:ascii="Times New Roman" w:hAnsi="Times New Roman" w:cs="Times New Roman"/>
                <w:sz w:val="26"/>
                <w:szCs w:val="26"/>
              </w:rPr>
              <w:t>Gửi phản hồi</w:t>
            </w:r>
            <w:r>
              <w:rPr>
                <w:rFonts w:hint="default" w:ascii="Times New Roman" w:hAnsi="Times New Roman" w:cs="Times New Roman"/>
                <w:sz w:val="26"/>
                <w:szCs w:val="26"/>
                <w:lang w:val="en-US"/>
              </w:rPr>
              <w:t>”</w:t>
            </w:r>
            <w:r>
              <w:rPr>
                <w:rFonts w:hint="default" w:ascii="Times New Roman" w:hAnsi="Times New Roman" w:cs="Times New Roman"/>
                <w:sz w:val="26"/>
                <w:szCs w:val="26"/>
              </w:rPr>
              <w:t>.</w:t>
            </w:r>
          </w:p>
        </w:tc>
      </w:tr>
      <w:tr w14:paraId="64E86A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00000552">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00000553">
            <w:pPr>
              <w:spacing w:before="240" w:after="24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1FD7C4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00000554">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00000555">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bl>
    <w:p w14:paraId="72E693DB">
      <w:pPr>
        <w:pStyle w:val="5"/>
        <w:spacing w:line="360" w:lineRule="auto"/>
        <w:rPr>
          <w:rFonts w:hint="default" w:ascii="Times New Roman" w:hAnsi="Times New Roman" w:cs="Times New Roman"/>
          <w:i/>
          <w:iCs/>
          <w:sz w:val="26"/>
          <w:szCs w:val="26"/>
          <w:highlight w:val="none"/>
        </w:rPr>
      </w:pPr>
      <w:r>
        <w:rPr>
          <w:rFonts w:hint="default" w:ascii="Times New Roman" w:hAnsi="Times New Roman" w:cs="Times New Roman"/>
          <w:highlight w:val="none"/>
          <w:rtl w:val="0"/>
        </w:rPr>
        <w:t>Filter Department Announcement</w:t>
      </w:r>
    </w:p>
    <w:tbl>
      <w:tblPr>
        <w:tblStyle w:val="263"/>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756865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1B1202B1">
            <w:pPr>
              <w:spacing w:line="360" w:lineRule="auto"/>
              <w:jc w:val="center"/>
              <w:rPr>
                <w:rFonts w:hint="default" w:ascii="Times New Roman" w:hAnsi="Times New Roman" w:cs="Times New Roman"/>
                <w:b/>
                <w:bCs/>
                <w:sz w:val="26"/>
                <w:szCs w:val="26"/>
              </w:rPr>
            </w:pPr>
          </w:p>
        </w:tc>
        <w:tc>
          <w:tcPr>
            <w:shd w:val="clear" w:color="auto" w:fill="C9DAF8"/>
            <w:tcMar>
              <w:top w:w="100" w:type="dxa"/>
              <w:left w:w="100" w:type="dxa"/>
              <w:bottom w:w="100" w:type="dxa"/>
              <w:right w:w="100" w:type="dxa"/>
            </w:tcMar>
            <w:vAlign w:val="center"/>
          </w:tcPr>
          <w:p w14:paraId="080C661B">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Filter Department Announcement</w:t>
            </w:r>
          </w:p>
        </w:tc>
      </w:tr>
      <w:tr w14:paraId="5AE427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421F23BA">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7E863F4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Student, Department Staff, Administrator</w:t>
            </w:r>
          </w:p>
        </w:tc>
      </w:tr>
      <w:tr w14:paraId="5DAA7B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762CA1B8">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77B4DDCA">
            <w:pPr>
              <w:widowControl/>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Actor </w:t>
            </w:r>
            <w:r>
              <w:rPr>
                <w:rFonts w:hint="default" w:ascii="Times New Roman" w:hAnsi="Times New Roman" w:eastAsia="SimSun" w:cs="Times New Roman"/>
                <w:sz w:val="26"/>
                <w:szCs w:val="26"/>
              </w:rPr>
              <w:t xml:space="preserve">chọn tùy chọn lọc thông báo từ giao diện </w:t>
            </w:r>
            <w:r>
              <w:rPr>
                <w:rFonts w:hint="default" w:ascii="Times New Roman" w:hAnsi="Times New Roman" w:eastAsia="SimSun" w:cs="Times New Roman"/>
                <w:sz w:val="26"/>
                <w:szCs w:val="26"/>
                <w:lang w:val="en-US"/>
              </w:rPr>
              <w:t>d</w:t>
            </w:r>
            <w:r>
              <w:rPr>
                <w:rFonts w:hint="default" w:ascii="Times New Roman" w:hAnsi="Times New Roman" w:eastAsia="SimSun" w:cs="Times New Roman"/>
                <w:sz w:val="26"/>
                <w:szCs w:val="26"/>
              </w:rPr>
              <w:t>iễn đàn.</w:t>
            </w:r>
          </w:p>
        </w:tc>
      </w:tr>
      <w:tr w14:paraId="77A1A8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6F7369EE">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67B70191">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 xml:space="preserve">Chức năng </w:t>
            </w:r>
            <w:r>
              <w:rPr>
                <w:rFonts w:hint="default" w:ascii="Times New Roman" w:hAnsi="Times New Roman" w:eastAsia="SimSun" w:cs="Times New Roman"/>
                <w:sz w:val="26"/>
                <w:szCs w:val="26"/>
              </w:rPr>
              <w:t>này cho phép người dùng thu hẹp danh sách thông báo bằng cách áp dụng bộ lọc</w:t>
            </w:r>
            <w:r>
              <w:rPr>
                <w:rFonts w:hint="default" w:ascii="Times New Roman" w:hAnsi="Times New Roman" w:eastAsia="SimSun" w:cs="Times New Roman"/>
                <w:sz w:val="26"/>
                <w:szCs w:val="26"/>
                <w:lang w:val="en-US"/>
              </w:rPr>
              <w:t xml:space="preserve"> theo phòng ban</w:t>
            </w:r>
            <w:r>
              <w:rPr>
                <w:rFonts w:hint="default" w:ascii="Times New Roman" w:hAnsi="Times New Roman" w:eastAsia="SimSun" w:cs="Times New Roman"/>
                <w:sz w:val="26"/>
                <w:szCs w:val="26"/>
              </w:rPr>
              <w:t>.</w:t>
            </w:r>
          </w:p>
        </w:tc>
      </w:tr>
      <w:tr w14:paraId="741DE7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52DCFE9B">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249B18A4">
            <w:pPr>
              <w:spacing w:line="360" w:lineRule="auto"/>
              <w:jc w:val="both"/>
              <w:rPr>
                <w:rFonts w:hint="default" w:ascii="Times New Roman" w:hAnsi="Times New Roman" w:cs="Times New Roman"/>
                <w:sz w:val="26"/>
                <w:szCs w:val="26"/>
              </w:rPr>
            </w:pPr>
            <w:r>
              <w:rPr>
                <w:rFonts w:hint="default" w:ascii="Times New Roman" w:hAnsi="Times New Roman" w:eastAsia="Times New Roman" w:cs="Times New Roman"/>
                <w:color w:val="000000"/>
                <w:kern w:val="0"/>
                <w:sz w:val="26"/>
                <w:szCs w:val="26"/>
                <w14:ligatures w14:val="none"/>
              </w:rPr>
              <w:t>Actor phải đăng nhập vào hệ thống.</w:t>
            </w:r>
          </w:p>
        </w:tc>
      </w:tr>
      <w:tr w14:paraId="146FB3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1CBD3DB6">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27A8EB26">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Hệ thống hiển thị danh sách các thông báo phù hợp với tiêu chí lọc đã áp dụng.</w:t>
            </w:r>
          </w:p>
        </w:tc>
      </w:tr>
      <w:tr w14:paraId="5F0CE0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5C636709">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68FACE7D">
            <w:pPr>
              <w:pStyle w:val="85"/>
              <w:keepNext w:val="0"/>
              <w:keepLines w:val="0"/>
              <w:widowControl/>
              <w:numPr>
                <w:ilvl w:val="0"/>
                <w:numId w:val="20"/>
              </w:numPr>
              <w:suppressLineNumbers w:val="0"/>
              <w:rPr>
                <w:rFonts w:hint="default" w:ascii="Times New Roman" w:hAnsi="Times New Roman" w:cs="Times New Roman"/>
                <w:sz w:val="26"/>
                <w:szCs w:val="26"/>
              </w:rPr>
            </w:pPr>
            <w:r>
              <w:rPr>
                <w:rFonts w:hint="default" w:ascii="Times New Roman" w:hAnsi="Times New Roman" w:cs="Times New Roman"/>
                <w:sz w:val="26"/>
                <w:szCs w:val="26"/>
              </w:rPr>
              <w:t>Diễn đàn</w:t>
            </w:r>
            <w:r>
              <w:rPr>
                <w:rFonts w:hint="default" w:ascii="Times New Roman" w:hAnsi="Times New Roman" w:cs="Times New Roman"/>
                <w:sz w:val="26"/>
                <w:szCs w:val="26"/>
                <w:lang w:val="en-US"/>
              </w:rPr>
              <w:t xml:space="preserve"> hiển</w:t>
            </w:r>
            <w:r>
              <w:rPr>
                <w:rFonts w:hint="default" w:ascii="Times New Roman" w:hAnsi="Times New Roman" w:cs="Times New Roman"/>
                <w:sz w:val="26"/>
                <w:szCs w:val="26"/>
              </w:rPr>
              <w:t xml:space="preserve"> thị tiêu chí lọc có sẵn</w:t>
            </w:r>
            <w:r>
              <w:rPr>
                <w:rFonts w:hint="default" w:ascii="Times New Roman" w:hAnsi="Times New Roman" w:cs="Times New Roman"/>
                <w:sz w:val="26"/>
                <w:szCs w:val="26"/>
                <w:lang w:val="en-US"/>
              </w:rPr>
              <w:t xml:space="preserve"> (lọc theo phòng ban)</w:t>
            </w:r>
            <w:r>
              <w:rPr>
                <w:rFonts w:hint="default" w:ascii="Times New Roman" w:hAnsi="Times New Roman" w:cs="Times New Roman"/>
                <w:sz w:val="26"/>
                <w:szCs w:val="26"/>
              </w:rPr>
              <w:t>.</w:t>
            </w:r>
          </w:p>
          <w:p w14:paraId="346777C2">
            <w:pPr>
              <w:pStyle w:val="85"/>
              <w:keepNext w:val="0"/>
              <w:keepLines w:val="0"/>
              <w:widowControl/>
              <w:numPr>
                <w:ilvl w:val="0"/>
                <w:numId w:val="20"/>
              </w:numPr>
              <w:suppressLineNumbers w:val="0"/>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Actor </w:t>
            </w:r>
            <w:r>
              <w:rPr>
                <w:rFonts w:hint="default" w:ascii="Times New Roman" w:hAnsi="Times New Roman" w:cs="Times New Roman"/>
                <w:sz w:val="26"/>
                <w:szCs w:val="26"/>
              </w:rPr>
              <w:t xml:space="preserve">chọn </w:t>
            </w:r>
            <w:r>
              <w:rPr>
                <w:rFonts w:hint="default" w:ascii="Times New Roman" w:hAnsi="Times New Roman" w:cs="Times New Roman"/>
                <w:sz w:val="26"/>
                <w:szCs w:val="26"/>
                <w:lang w:val="en-US"/>
              </w:rPr>
              <w:t>phòng ban</w:t>
            </w:r>
            <w:r>
              <w:rPr>
                <w:rFonts w:hint="default" w:ascii="Times New Roman" w:hAnsi="Times New Roman" w:cs="Times New Roman"/>
                <w:sz w:val="26"/>
                <w:szCs w:val="26"/>
              </w:rPr>
              <w:t xml:space="preserve"> để lọc.</w:t>
            </w:r>
          </w:p>
          <w:p w14:paraId="5C2D6871">
            <w:pPr>
              <w:pStyle w:val="85"/>
              <w:keepNext w:val="0"/>
              <w:keepLines w:val="0"/>
              <w:widowControl/>
              <w:numPr>
                <w:ilvl w:val="0"/>
                <w:numId w:val="20"/>
              </w:numPr>
              <w:suppressLineNumbers w:val="0"/>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Hệ thống hiển thị danh sách thông báo đã lọc</w:t>
            </w:r>
            <w:r>
              <w:rPr>
                <w:rFonts w:hint="default" w:ascii="Times New Roman" w:hAnsi="Times New Roman" w:cs="Times New Roman"/>
                <w:sz w:val="26"/>
                <w:szCs w:val="26"/>
                <w:lang w:val="en-US"/>
              </w:rPr>
              <w:t>.</w:t>
            </w:r>
            <w:r>
              <w:rPr>
                <w:rFonts w:hint="default" w:ascii="Times New Roman" w:hAnsi="Times New Roman" w:eastAsia="SimSun" w:cs="Times New Roman"/>
                <w:sz w:val="26"/>
                <w:szCs w:val="26"/>
              </w:rPr>
              <w:t xml:space="preserve">  </w:t>
            </w:r>
          </w:p>
        </w:tc>
      </w:tr>
      <w:tr w14:paraId="0414E8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3C7F677B">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2DEC5882">
            <w:pPr>
              <w:spacing w:before="240" w:after="24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73F6CC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03B54F4A">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61483872">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bl>
    <w:p w14:paraId="00000438">
      <w:pPr>
        <w:pStyle w:val="5"/>
        <w:spacing w:line="360" w:lineRule="auto"/>
        <w:rPr>
          <w:rFonts w:hint="default" w:ascii="Times New Roman" w:hAnsi="Times New Roman" w:cs="Times New Roman"/>
          <w:i/>
          <w:iCs/>
          <w:sz w:val="26"/>
          <w:szCs w:val="26"/>
        </w:rPr>
      </w:pPr>
      <w:r>
        <w:rPr>
          <w:rFonts w:hint="default" w:ascii="Times New Roman" w:hAnsi="Times New Roman" w:cs="Times New Roman"/>
          <w:rtl w:val="0"/>
        </w:rPr>
        <w:t>Search Department Announcement</w:t>
      </w:r>
    </w:p>
    <w:tbl>
      <w:tblPr>
        <w:tblStyle w:val="265"/>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6900"/>
      </w:tblGrid>
      <w:tr w14:paraId="56A002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8" w:hRule="atLeast"/>
        </w:trPr>
        <w:tc>
          <w:tcPr>
            <w:shd w:val="clear" w:color="auto" w:fill="C9DAF8"/>
            <w:tcMar>
              <w:top w:w="100" w:type="dxa"/>
              <w:left w:w="100" w:type="dxa"/>
              <w:bottom w:w="100" w:type="dxa"/>
              <w:right w:w="100" w:type="dxa"/>
            </w:tcMar>
            <w:vAlign w:val="center"/>
          </w:tcPr>
          <w:p w14:paraId="00000439">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[14]</w:t>
            </w:r>
          </w:p>
        </w:tc>
        <w:tc>
          <w:tcPr>
            <w:shd w:val="clear" w:color="auto" w:fill="C9DAF8"/>
            <w:tcMar>
              <w:top w:w="100" w:type="dxa"/>
              <w:left w:w="100" w:type="dxa"/>
              <w:bottom w:w="100" w:type="dxa"/>
              <w:right w:w="100" w:type="dxa"/>
            </w:tcMar>
            <w:vAlign w:val="center"/>
          </w:tcPr>
          <w:p w14:paraId="0000043A">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Search Department Announcement</w:t>
            </w:r>
          </w:p>
        </w:tc>
      </w:tr>
      <w:tr w14:paraId="6166B4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3B">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Actor</w:t>
            </w:r>
          </w:p>
        </w:tc>
        <w:tc>
          <w:tcPr>
            <w:shd w:val="clear" w:color="auto" w:fill="auto"/>
            <w:tcMar>
              <w:top w:w="100" w:type="dxa"/>
              <w:left w:w="100" w:type="dxa"/>
              <w:bottom w:w="100" w:type="dxa"/>
              <w:right w:w="100" w:type="dxa"/>
            </w:tcMar>
            <w:vAlign w:val="center"/>
          </w:tcPr>
          <w:p w14:paraId="0000043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Student, Department Staff, Administrator</w:t>
            </w:r>
          </w:p>
        </w:tc>
      </w:tr>
      <w:tr w14:paraId="2E89B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3D">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Trigger</w:t>
            </w:r>
          </w:p>
        </w:tc>
        <w:tc>
          <w:tcPr>
            <w:shd w:val="clear" w:color="auto" w:fill="auto"/>
            <w:tcMar>
              <w:top w:w="100" w:type="dxa"/>
              <w:left w:w="100" w:type="dxa"/>
              <w:bottom w:w="100" w:type="dxa"/>
              <w:right w:w="100" w:type="dxa"/>
            </w:tcMar>
            <w:vAlign w:val="center"/>
          </w:tcPr>
          <w:p w14:paraId="0000043E">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lang w:val="en-US"/>
              </w:rPr>
              <w:t>Actor</w:t>
            </w:r>
            <w:r>
              <w:rPr>
                <w:rFonts w:hint="default" w:ascii="Times New Roman" w:hAnsi="Times New Roman" w:eastAsia="SimSun" w:cs="Times New Roman"/>
                <w:sz w:val="24"/>
                <w:szCs w:val="24"/>
              </w:rPr>
              <w:t xml:space="preserve"> chọn tùy chọn tìm kiếm từ giao diện </w:t>
            </w:r>
            <w:r>
              <w:rPr>
                <w:rFonts w:hint="default" w:ascii="Times New Roman" w:hAnsi="Times New Roman" w:eastAsia="SimSun" w:cs="Times New Roman"/>
                <w:sz w:val="24"/>
                <w:szCs w:val="24"/>
                <w:lang w:val="en-US"/>
              </w:rPr>
              <w:t>xem thông báo phòng ban</w:t>
            </w:r>
            <w:r>
              <w:rPr>
                <w:rFonts w:hint="default" w:ascii="Times New Roman" w:hAnsi="Times New Roman" w:eastAsia="SimSun" w:cs="Times New Roman"/>
                <w:sz w:val="24"/>
                <w:szCs w:val="24"/>
              </w:rPr>
              <w:t>.</w:t>
            </w:r>
          </w:p>
        </w:tc>
      </w:tr>
      <w:tr w14:paraId="25D54C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3F">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Description</w:t>
            </w:r>
          </w:p>
        </w:tc>
        <w:tc>
          <w:tcPr>
            <w:shd w:val="clear" w:color="auto" w:fill="auto"/>
            <w:tcMar>
              <w:top w:w="100" w:type="dxa"/>
              <w:left w:w="100" w:type="dxa"/>
              <w:bottom w:w="100" w:type="dxa"/>
              <w:right w:w="100" w:type="dxa"/>
            </w:tcMar>
            <w:vAlign w:val="center"/>
          </w:tcPr>
          <w:p w14:paraId="00000440">
            <w:pPr>
              <w:widowControl/>
              <w:spacing w:line="360" w:lineRule="auto"/>
              <w:jc w:val="both"/>
              <w:rPr>
                <w:rFonts w:hint="default" w:ascii="Times New Roman" w:hAnsi="Times New Roman" w:cs="Times New Roman"/>
                <w:sz w:val="26"/>
                <w:szCs w:val="26"/>
                <w:lang w:val="en-US"/>
              </w:rPr>
            </w:pPr>
            <w:r>
              <w:rPr>
                <w:rFonts w:hint="default" w:ascii="Times New Roman" w:hAnsi="Times New Roman" w:eastAsia="SimSun" w:cs="Times New Roman"/>
                <w:sz w:val="24"/>
                <w:szCs w:val="24"/>
                <w:lang w:val="en-US"/>
              </w:rPr>
              <w:t>Chức năng</w:t>
            </w:r>
            <w:r>
              <w:rPr>
                <w:rFonts w:hint="default" w:ascii="Times New Roman" w:hAnsi="Times New Roman" w:eastAsia="SimSun" w:cs="Times New Roman"/>
                <w:sz w:val="24"/>
                <w:szCs w:val="24"/>
              </w:rPr>
              <w:t xml:space="preserve"> này cho phép </w:t>
            </w:r>
            <w:r>
              <w:rPr>
                <w:rFonts w:hint="default" w:ascii="Times New Roman" w:hAnsi="Times New Roman" w:eastAsia="SimSun" w:cs="Times New Roman"/>
                <w:sz w:val="24"/>
                <w:szCs w:val="24"/>
                <w:lang w:val="en-US"/>
              </w:rPr>
              <w:t>Actor</w:t>
            </w:r>
            <w:r>
              <w:rPr>
                <w:rFonts w:hint="default" w:ascii="Times New Roman" w:hAnsi="Times New Roman" w:eastAsia="SimSun" w:cs="Times New Roman"/>
                <w:sz w:val="24"/>
                <w:szCs w:val="24"/>
              </w:rPr>
              <w:t xml:space="preserve"> tìm kiếm thông báo của </w:t>
            </w:r>
            <w:r>
              <w:rPr>
                <w:rFonts w:hint="default" w:ascii="Times New Roman" w:hAnsi="Times New Roman" w:eastAsia="SimSun" w:cs="Times New Roman"/>
                <w:sz w:val="24"/>
                <w:szCs w:val="24"/>
                <w:lang w:val="en-US"/>
              </w:rPr>
              <w:t>phòng ban.</w:t>
            </w:r>
          </w:p>
        </w:tc>
      </w:tr>
      <w:tr w14:paraId="27F119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41">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Pre-Conditions</w:t>
            </w:r>
          </w:p>
        </w:tc>
        <w:tc>
          <w:tcPr>
            <w:shd w:val="clear" w:color="auto" w:fill="auto"/>
            <w:tcMar>
              <w:top w:w="100" w:type="dxa"/>
              <w:left w:w="100" w:type="dxa"/>
              <w:bottom w:w="100" w:type="dxa"/>
              <w:right w:w="100" w:type="dxa"/>
            </w:tcMar>
            <w:vAlign w:val="center"/>
          </w:tcPr>
          <w:p w14:paraId="00000442">
            <w:pPr>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lang w:val="en-US"/>
              </w:rPr>
              <w:t>Actor</w:t>
            </w:r>
            <w:r>
              <w:rPr>
                <w:rFonts w:hint="default" w:ascii="Times New Roman" w:hAnsi="Times New Roman" w:eastAsia="SimSun" w:cs="Times New Roman"/>
                <w:sz w:val="24"/>
                <w:szCs w:val="24"/>
              </w:rPr>
              <w:t xml:space="preserve"> phải đăng nhập vào hệ thống.</w:t>
            </w:r>
          </w:p>
        </w:tc>
      </w:tr>
      <w:tr w14:paraId="3519A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43">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Post-Conditions</w:t>
            </w:r>
          </w:p>
        </w:tc>
        <w:tc>
          <w:tcPr>
            <w:shd w:val="clear" w:color="auto" w:fill="auto"/>
            <w:tcMar>
              <w:top w:w="100" w:type="dxa"/>
              <w:left w:w="100" w:type="dxa"/>
              <w:bottom w:w="100" w:type="dxa"/>
              <w:right w:w="100" w:type="dxa"/>
            </w:tcMar>
            <w:vAlign w:val="center"/>
          </w:tcPr>
          <w:p w14:paraId="00000444">
            <w:pPr>
              <w:widowControl/>
              <w:spacing w:line="360" w:lineRule="auto"/>
              <w:jc w:val="both"/>
              <w:rPr>
                <w:rFonts w:hint="default" w:ascii="Times New Roman" w:hAnsi="Times New Roman" w:cs="Times New Roman"/>
                <w:sz w:val="26"/>
                <w:szCs w:val="26"/>
              </w:rPr>
            </w:pPr>
            <w:r>
              <w:rPr>
                <w:rFonts w:hint="default" w:ascii="Times New Roman" w:hAnsi="Times New Roman" w:eastAsia="SimSun" w:cs="Times New Roman"/>
                <w:sz w:val="24"/>
                <w:szCs w:val="24"/>
              </w:rPr>
              <w:t>Hệ thống hiển thị danh sách các thông báo phù hợp với t</w:t>
            </w:r>
            <w:r>
              <w:rPr>
                <w:rFonts w:hint="default" w:ascii="Times New Roman" w:hAnsi="Times New Roman" w:eastAsia="SimSun" w:cs="Times New Roman"/>
                <w:sz w:val="24"/>
                <w:szCs w:val="24"/>
                <w:lang w:val="en-US"/>
              </w:rPr>
              <w:t>ừ khóa</w:t>
            </w:r>
            <w:r>
              <w:rPr>
                <w:rFonts w:hint="default" w:ascii="Times New Roman" w:hAnsi="Times New Roman" w:eastAsia="SimSun" w:cs="Times New Roman"/>
                <w:sz w:val="24"/>
                <w:szCs w:val="24"/>
              </w:rPr>
              <w:t xml:space="preserve"> tìm kiếm.</w:t>
            </w:r>
          </w:p>
        </w:tc>
      </w:tr>
      <w:tr w14:paraId="51948A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45">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Main Flow</w:t>
            </w:r>
          </w:p>
        </w:tc>
        <w:tc>
          <w:tcPr>
            <w:shd w:val="clear" w:color="auto" w:fill="auto"/>
            <w:tcMar>
              <w:top w:w="100" w:type="dxa"/>
              <w:left w:w="100" w:type="dxa"/>
              <w:bottom w:w="100" w:type="dxa"/>
              <w:right w:w="100" w:type="dxa"/>
            </w:tcMar>
            <w:vAlign w:val="center"/>
          </w:tcPr>
          <w:p w14:paraId="35087829">
            <w:pPr>
              <w:pStyle w:val="85"/>
              <w:keepNext w:val="0"/>
              <w:keepLines w:val="0"/>
              <w:widowControl/>
              <w:numPr>
                <w:ilvl w:val="0"/>
                <w:numId w:val="21"/>
              </w:numPr>
              <w:suppressLineNumbers w:val="0"/>
              <w:rPr>
                <w:rFonts w:hint="default" w:ascii="Times New Roman" w:hAnsi="Times New Roman" w:cs="Times New Roman"/>
              </w:rPr>
            </w:pPr>
            <w:r>
              <w:rPr>
                <w:rFonts w:hint="default" w:ascii="Times New Roman" w:hAnsi="Times New Roman" w:cs="Times New Roman"/>
                <w:lang w:val="en-US"/>
              </w:rPr>
              <w:t xml:space="preserve">Actor </w:t>
            </w:r>
            <w:r>
              <w:rPr>
                <w:rFonts w:hint="default" w:ascii="Times New Roman" w:hAnsi="Times New Roman" w:cs="Times New Roman"/>
              </w:rPr>
              <w:t xml:space="preserve">chọn tùy chọn </w:t>
            </w:r>
            <w:r>
              <w:rPr>
                <w:rFonts w:hint="default" w:ascii="Times New Roman" w:hAnsi="Times New Roman" w:cs="Times New Roman"/>
                <w:lang w:val="en-US"/>
              </w:rPr>
              <w:t>t</w:t>
            </w:r>
            <w:r>
              <w:rPr>
                <w:rFonts w:hint="default" w:ascii="Times New Roman" w:hAnsi="Times New Roman" w:cs="Times New Roman"/>
              </w:rPr>
              <w:t xml:space="preserve">ìm </w:t>
            </w:r>
            <w:r>
              <w:rPr>
                <w:rFonts w:hint="default" w:ascii="Times New Roman" w:hAnsi="Times New Roman" w:cs="Times New Roman"/>
                <w:lang w:val="en-US"/>
              </w:rPr>
              <w:t>k</w:t>
            </w:r>
            <w:r>
              <w:rPr>
                <w:rFonts w:hint="default" w:ascii="Times New Roman" w:hAnsi="Times New Roman" w:cs="Times New Roman"/>
              </w:rPr>
              <w:t xml:space="preserve">iếm trên giao diện </w:t>
            </w:r>
            <w:r>
              <w:rPr>
                <w:rFonts w:hint="default" w:ascii="Times New Roman" w:hAnsi="Times New Roman" w:cs="Times New Roman"/>
                <w:lang w:val="en-US"/>
              </w:rPr>
              <w:t>x</w:t>
            </w:r>
            <w:r>
              <w:rPr>
                <w:rFonts w:hint="default" w:ascii="Times New Roman" w:hAnsi="Times New Roman" w:cs="Times New Roman"/>
              </w:rPr>
              <w:t xml:space="preserve">em </w:t>
            </w:r>
            <w:r>
              <w:rPr>
                <w:rFonts w:hint="default" w:ascii="Times New Roman" w:hAnsi="Times New Roman" w:cs="Times New Roman"/>
                <w:lang w:val="en-US"/>
              </w:rPr>
              <w:t>t</w:t>
            </w:r>
            <w:r>
              <w:rPr>
                <w:rFonts w:hint="default" w:ascii="Times New Roman" w:hAnsi="Times New Roman" w:cs="Times New Roman"/>
              </w:rPr>
              <w:t xml:space="preserve">hông </w:t>
            </w:r>
            <w:r>
              <w:rPr>
                <w:rFonts w:hint="default" w:ascii="Times New Roman" w:hAnsi="Times New Roman" w:cs="Times New Roman"/>
                <w:lang w:val="en-US"/>
              </w:rPr>
              <w:t>b</w:t>
            </w:r>
            <w:r>
              <w:rPr>
                <w:rFonts w:hint="default" w:ascii="Times New Roman" w:hAnsi="Times New Roman" w:cs="Times New Roman"/>
              </w:rPr>
              <w:t xml:space="preserve">áo </w:t>
            </w:r>
            <w:r>
              <w:rPr>
                <w:rFonts w:hint="default" w:ascii="Times New Roman" w:hAnsi="Times New Roman" w:cs="Times New Roman"/>
                <w:lang w:val="en-US"/>
              </w:rPr>
              <w:t>phòng ban</w:t>
            </w:r>
            <w:r>
              <w:rPr>
                <w:rFonts w:hint="default" w:ascii="Times New Roman" w:hAnsi="Times New Roman" w:cs="Times New Roman"/>
              </w:rPr>
              <w:t>.</w:t>
            </w:r>
          </w:p>
          <w:p w14:paraId="087D496A">
            <w:pPr>
              <w:pStyle w:val="85"/>
              <w:keepNext w:val="0"/>
              <w:keepLines w:val="0"/>
              <w:widowControl/>
              <w:numPr>
                <w:ilvl w:val="0"/>
                <w:numId w:val="21"/>
              </w:numPr>
              <w:suppressLineNumbers w:val="0"/>
              <w:rPr>
                <w:rFonts w:hint="default" w:ascii="Times New Roman" w:hAnsi="Times New Roman" w:cs="Times New Roman"/>
              </w:rPr>
            </w:pPr>
            <w:r>
              <w:rPr>
                <w:rFonts w:hint="default" w:ascii="Times New Roman" w:hAnsi="Times New Roman" w:cs="Times New Roman"/>
                <w:lang w:val="en-US"/>
              </w:rPr>
              <w:t xml:space="preserve">Actor </w:t>
            </w:r>
            <w:r>
              <w:rPr>
                <w:rFonts w:hint="default" w:ascii="Times New Roman" w:hAnsi="Times New Roman" w:cs="Times New Roman"/>
              </w:rPr>
              <w:t xml:space="preserve">nhập </w:t>
            </w:r>
            <w:r>
              <w:rPr>
                <w:rFonts w:hint="default" w:ascii="Times New Roman" w:hAnsi="Times New Roman" w:cs="Times New Roman"/>
                <w:lang w:val="en-US"/>
              </w:rPr>
              <w:t>từ khóa</w:t>
            </w:r>
            <w:r>
              <w:rPr>
                <w:rFonts w:hint="default" w:ascii="Times New Roman" w:hAnsi="Times New Roman" w:cs="Times New Roman"/>
              </w:rPr>
              <w:t xml:space="preserve"> tìm kiếm.</w:t>
            </w:r>
          </w:p>
          <w:p w14:paraId="00000448">
            <w:pPr>
              <w:pStyle w:val="85"/>
              <w:keepNext w:val="0"/>
              <w:keepLines w:val="0"/>
              <w:widowControl/>
              <w:numPr>
                <w:ilvl w:val="0"/>
                <w:numId w:val="21"/>
              </w:numPr>
              <w:suppressLineNumbers w:val="0"/>
              <w:rPr>
                <w:rFonts w:hint="default" w:ascii="Times New Roman" w:hAnsi="Times New Roman" w:cs="Times New Roman"/>
                <w:sz w:val="26"/>
                <w:szCs w:val="26"/>
              </w:rPr>
            </w:pPr>
            <w:r>
              <w:rPr>
                <w:rFonts w:hint="default" w:ascii="Times New Roman" w:hAnsi="Times New Roman" w:cs="Times New Roman"/>
              </w:rPr>
              <w:t>Hệ thống hiển thị danh sách các thông báo phù hợp với t</w:t>
            </w:r>
            <w:r>
              <w:rPr>
                <w:rFonts w:hint="default" w:ascii="Times New Roman" w:hAnsi="Times New Roman" w:cs="Times New Roman"/>
                <w:lang w:val="en-US"/>
              </w:rPr>
              <w:t xml:space="preserve">ừ khóa </w:t>
            </w:r>
            <w:r>
              <w:rPr>
                <w:rFonts w:hint="default" w:ascii="Times New Roman" w:hAnsi="Times New Roman" w:cs="Times New Roman"/>
              </w:rPr>
              <w:t>tìm kiếm.</w:t>
            </w:r>
          </w:p>
        </w:tc>
      </w:tr>
      <w:tr w14:paraId="752FEA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8" w:hRule="atLeast"/>
        </w:trPr>
        <w:tc>
          <w:tcPr>
            <w:shd w:val="clear" w:color="auto" w:fill="auto"/>
            <w:tcMar>
              <w:top w:w="100" w:type="dxa"/>
              <w:left w:w="100" w:type="dxa"/>
              <w:bottom w:w="100" w:type="dxa"/>
              <w:right w:w="100" w:type="dxa"/>
            </w:tcMar>
            <w:vAlign w:val="center"/>
          </w:tcPr>
          <w:p w14:paraId="00000449">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Alternate Flow</w:t>
            </w:r>
          </w:p>
        </w:tc>
        <w:tc>
          <w:tcPr>
            <w:shd w:val="clear" w:color="auto" w:fill="auto"/>
            <w:tcMar>
              <w:top w:w="100" w:type="dxa"/>
              <w:left w:w="100" w:type="dxa"/>
              <w:bottom w:w="100" w:type="dxa"/>
              <w:right w:w="100" w:type="dxa"/>
            </w:tcMar>
            <w:vAlign w:val="center"/>
          </w:tcPr>
          <w:p w14:paraId="0000044A">
            <w:pPr>
              <w:spacing w:before="240" w:after="24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r w14:paraId="65175F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shd w:val="clear" w:color="auto" w:fill="auto"/>
            <w:tcMar>
              <w:top w:w="100" w:type="dxa"/>
              <w:left w:w="100" w:type="dxa"/>
              <w:bottom w:w="100" w:type="dxa"/>
              <w:right w:w="100" w:type="dxa"/>
            </w:tcMar>
            <w:vAlign w:val="center"/>
          </w:tcPr>
          <w:p w14:paraId="0000044B">
            <w:pPr>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tl w:val="0"/>
              </w:rPr>
              <w:t>Exception Flow</w:t>
            </w:r>
          </w:p>
        </w:tc>
        <w:tc>
          <w:tcPr>
            <w:shd w:val="clear" w:color="auto" w:fill="auto"/>
            <w:tcMar>
              <w:top w:w="100" w:type="dxa"/>
              <w:left w:w="100" w:type="dxa"/>
              <w:bottom w:w="100" w:type="dxa"/>
              <w:right w:w="100" w:type="dxa"/>
            </w:tcMar>
            <w:vAlign w:val="center"/>
          </w:tcPr>
          <w:p w14:paraId="0000044C">
            <w:pPr>
              <w:widowControl/>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có.</w:t>
            </w:r>
          </w:p>
        </w:tc>
      </w:tr>
    </w:tbl>
    <w:p w14:paraId="0000044D">
      <w:pPr>
        <w:pStyle w:val="7"/>
        <w:spacing w:line="360" w:lineRule="auto"/>
        <w:rPr>
          <w:rFonts w:hint="default" w:ascii="Times New Roman" w:hAnsi="Times New Roman" w:cs="Times New Roman"/>
        </w:rPr>
      </w:pPr>
      <w:bookmarkStart w:id="11" w:name="_y2voipj5m4a1" w:colFirst="0" w:colLast="0"/>
      <w:bookmarkEnd w:id="11"/>
      <w:r>
        <w:rPr>
          <w:rFonts w:hint="default" w:ascii="Times New Roman" w:hAnsi="Times New Roman" w:cs="Times New Roman"/>
          <w:rtl w:val="0"/>
        </w:rPr>
        <w:t>Table 17: Search department announcement use case specification</w:t>
      </w:r>
    </w:p>
    <w:p w14:paraId="34C904B4">
      <w:pPr>
        <w:spacing w:before="240" w:after="40" w:line="240" w:lineRule="auto"/>
        <w:outlineLvl w:val="3"/>
        <w:rPr>
          <w:rFonts w:hint="default" w:ascii="Times New Roman" w:hAnsi="Times New Roman" w:eastAsia="Times New Roman" w:cs="Times New Roman"/>
          <w:b/>
          <w:bCs/>
          <w:color w:val="000000"/>
          <w:kern w:val="0"/>
          <w:sz w:val="26"/>
          <w:szCs w:val="26"/>
          <w14:ligatures w14:val="none"/>
        </w:rPr>
      </w:pPr>
    </w:p>
    <w:p w14:paraId="75668838">
      <w:pPr>
        <w:rPr>
          <w:rFonts w:hint="default" w:ascii="Times New Roman" w:hAnsi="Times New Roman" w:cs="Times New Roman"/>
        </w:rPr>
      </w:pPr>
    </w:p>
    <w:sectPr>
      <w:pgSz w:w="11906" w:h="16838"/>
      <w:pgMar w:top="1701" w:right="1138" w:bottom="1699"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92561"/>
    <w:multiLevelType w:val="singleLevel"/>
    <w:tmpl w:val="8B792561"/>
    <w:lvl w:ilvl="0" w:tentative="0">
      <w:start w:val="1"/>
      <w:numFmt w:val="decimal"/>
      <w:suff w:val="space"/>
      <w:lvlText w:val="%1."/>
      <w:lvlJc w:val="left"/>
    </w:lvl>
  </w:abstractNum>
  <w:abstractNum w:abstractNumId="1">
    <w:nsid w:val="C076E5C5"/>
    <w:multiLevelType w:val="singleLevel"/>
    <w:tmpl w:val="C076E5C5"/>
    <w:lvl w:ilvl="0" w:tentative="0">
      <w:start w:val="1"/>
      <w:numFmt w:val="decimal"/>
      <w:suff w:val="space"/>
      <w:lvlText w:val="%1."/>
      <w:lvlJc w:val="left"/>
    </w:lvl>
  </w:abstractNum>
  <w:abstractNum w:abstractNumId="2">
    <w:nsid w:val="C09E035E"/>
    <w:multiLevelType w:val="multilevel"/>
    <w:tmpl w:val="C09E035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87ECC1A"/>
    <w:multiLevelType w:val="singleLevel"/>
    <w:tmpl w:val="D87ECC1A"/>
    <w:lvl w:ilvl="0" w:tentative="0">
      <w:start w:val="1"/>
      <w:numFmt w:val="decimal"/>
      <w:suff w:val="space"/>
      <w:lvlText w:val="%1."/>
      <w:lvlJc w:val="left"/>
    </w:lvl>
  </w:abstractNum>
  <w:abstractNum w:abstractNumId="4">
    <w:nsid w:val="EB90C109"/>
    <w:multiLevelType w:val="singleLevel"/>
    <w:tmpl w:val="EB90C109"/>
    <w:lvl w:ilvl="0" w:tentative="0">
      <w:start w:val="1"/>
      <w:numFmt w:val="decimal"/>
      <w:suff w:val="space"/>
      <w:lvlText w:val="%1."/>
      <w:lvlJc w:val="left"/>
    </w:lvl>
  </w:abstractNum>
  <w:abstractNum w:abstractNumId="5">
    <w:nsid w:val="EFD5C1AC"/>
    <w:multiLevelType w:val="singleLevel"/>
    <w:tmpl w:val="EFD5C1AC"/>
    <w:lvl w:ilvl="0" w:tentative="0">
      <w:start w:val="1"/>
      <w:numFmt w:val="decimal"/>
      <w:suff w:val="space"/>
      <w:lvlText w:val="%1."/>
      <w:lvlJc w:val="left"/>
    </w:lvl>
  </w:abstractNum>
  <w:abstractNum w:abstractNumId="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6">
    <w:nsid w:val="3D7615B5"/>
    <w:multiLevelType w:val="multilevel"/>
    <w:tmpl w:val="3D7615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01BADEF"/>
    <w:multiLevelType w:val="multilevel"/>
    <w:tmpl w:val="501BADEF"/>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18">
    <w:nsid w:val="697B9423"/>
    <w:multiLevelType w:val="multilevel"/>
    <w:tmpl w:val="697B942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9">
    <w:nsid w:val="74D43B1C"/>
    <w:multiLevelType w:val="multilevel"/>
    <w:tmpl w:val="74D43B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9C16FB8"/>
    <w:multiLevelType w:val="multilevel"/>
    <w:tmpl w:val="79C16FB8"/>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5"/>
  </w:num>
  <w:num w:numId="2">
    <w:abstractNumId w:val="13"/>
  </w:num>
  <w:num w:numId="3">
    <w:abstractNumId w:val="12"/>
  </w:num>
  <w:num w:numId="4">
    <w:abstractNumId w:val="11"/>
  </w:num>
  <w:num w:numId="5">
    <w:abstractNumId w:val="10"/>
  </w:num>
  <w:num w:numId="6">
    <w:abstractNumId w:val="14"/>
  </w:num>
  <w:num w:numId="7">
    <w:abstractNumId w:val="9"/>
  </w:num>
  <w:num w:numId="8">
    <w:abstractNumId w:val="8"/>
  </w:num>
  <w:num w:numId="9">
    <w:abstractNumId w:val="7"/>
  </w:num>
  <w:num w:numId="10">
    <w:abstractNumId w:val="6"/>
  </w:num>
  <w:num w:numId="11">
    <w:abstractNumId w:val="18"/>
  </w:num>
  <w:num w:numId="12">
    <w:abstractNumId w:val="17"/>
  </w:num>
  <w:num w:numId="13">
    <w:abstractNumId w:val="1"/>
  </w:num>
  <w:num w:numId="14">
    <w:abstractNumId w:val="2"/>
  </w:num>
  <w:num w:numId="15">
    <w:abstractNumId w:val="5"/>
  </w:num>
  <w:num w:numId="16">
    <w:abstractNumId w:val="4"/>
  </w:num>
  <w:num w:numId="17">
    <w:abstractNumId w:val="16"/>
  </w:num>
  <w:num w:numId="18">
    <w:abstractNumId w:val="19"/>
  </w:num>
  <w:num w:numId="19">
    <w:abstractNumId w:val="20"/>
  </w:num>
  <w:num w:numId="20">
    <w:abstractNumId w:val="3"/>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3E77A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43B38"/>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6950804"/>
    <w:rsid w:val="11F369B0"/>
    <w:rsid w:val="173E77A3"/>
    <w:rsid w:val="205B2EF4"/>
    <w:rsid w:val="33C579B1"/>
    <w:rsid w:val="3D2E54A8"/>
    <w:rsid w:val="5CEC7D25"/>
    <w:rsid w:val="6F82005B"/>
    <w:rsid w:val="7BC43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pPr>
    <w:rPr>
      <w:rFonts w:asciiTheme="minorHAnsi" w:hAnsiTheme="minorHAnsi" w:eastAsiaTheme="minorEastAsia" w:cstheme="minorBidi"/>
      <w:sz w:val="22"/>
      <w:szCs w:val="22"/>
      <w:lang w:val="en"/>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_Style 31"/>
    <w:basedOn w:val="250"/>
    <w:uiPriority w:val="0"/>
  </w:style>
  <w:style w:type="table" w:customStyle="1" w:styleId="250">
    <w:name w:val="TableNormal"/>
    <w:uiPriority w:val="0"/>
    <w:tblPr>
      <w:tblCellMar>
        <w:top w:w="100" w:type="dxa"/>
        <w:left w:w="100" w:type="dxa"/>
        <w:bottom w:w="100" w:type="dxa"/>
        <w:right w:w="100" w:type="dxa"/>
      </w:tblCellMar>
    </w:tblPr>
  </w:style>
  <w:style w:type="table" w:customStyle="1" w:styleId="251">
    <w:name w:val="_Style 32"/>
    <w:basedOn w:val="250"/>
    <w:uiPriority w:val="0"/>
  </w:style>
  <w:style w:type="table" w:customStyle="1" w:styleId="252">
    <w:name w:val="_Style 33"/>
    <w:basedOn w:val="250"/>
    <w:uiPriority w:val="0"/>
  </w:style>
  <w:style w:type="table" w:customStyle="1" w:styleId="253">
    <w:name w:val="_Style 34"/>
    <w:basedOn w:val="250"/>
    <w:qFormat/>
    <w:uiPriority w:val="0"/>
  </w:style>
  <w:style w:type="table" w:customStyle="1" w:styleId="254">
    <w:name w:val="_Style 35"/>
    <w:basedOn w:val="250"/>
    <w:uiPriority w:val="0"/>
  </w:style>
  <w:style w:type="table" w:customStyle="1" w:styleId="255">
    <w:name w:val="_Style 36"/>
    <w:basedOn w:val="250"/>
    <w:uiPriority w:val="0"/>
  </w:style>
  <w:style w:type="table" w:customStyle="1" w:styleId="256">
    <w:name w:val="_Style 37"/>
    <w:basedOn w:val="250"/>
    <w:uiPriority w:val="0"/>
  </w:style>
  <w:style w:type="table" w:customStyle="1" w:styleId="257">
    <w:name w:val="_Style 38"/>
    <w:basedOn w:val="250"/>
    <w:uiPriority w:val="0"/>
  </w:style>
  <w:style w:type="table" w:customStyle="1" w:styleId="258">
    <w:name w:val="_Style 39"/>
    <w:basedOn w:val="250"/>
    <w:uiPriority w:val="0"/>
  </w:style>
  <w:style w:type="table" w:customStyle="1" w:styleId="259">
    <w:name w:val="_Style 40"/>
    <w:basedOn w:val="250"/>
    <w:uiPriority w:val="0"/>
  </w:style>
  <w:style w:type="table" w:customStyle="1" w:styleId="260">
    <w:name w:val="_Style 53"/>
    <w:basedOn w:val="250"/>
    <w:uiPriority w:val="0"/>
  </w:style>
  <w:style w:type="table" w:customStyle="1" w:styleId="261">
    <w:name w:val="_Style 51"/>
    <w:basedOn w:val="250"/>
    <w:qFormat/>
    <w:uiPriority w:val="0"/>
  </w:style>
  <w:style w:type="table" w:customStyle="1" w:styleId="262">
    <w:name w:val="_Style 52"/>
    <w:basedOn w:val="250"/>
    <w:qFormat/>
    <w:uiPriority w:val="0"/>
  </w:style>
  <w:style w:type="table" w:customStyle="1" w:styleId="263">
    <w:name w:val="_Style 28"/>
    <w:basedOn w:val="250"/>
    <w:qFormat/>
    <w:uiPriority w:val="0"/>
  </w:style>
  <w:style w:type="table" w:customStyle="1" w:styleId="264">
    <w:name w:val="_Style 24"/>
    <w:basedOn w:val="250"/>
    <w:uiPriority w:val="0"/>
  </w:style>
  <w:style w:type="table" w:customStyle="1" w:styleId="265">
    <w:name w:val="_Style 27"/>
    <w:basedOn w:val="250"/>
    <w:qFormat/>
    <w:uiPriority w:val="0"/>
  </w:style>
  <w:style w:type="table" w:customStyle="1" w:styleId="266">
    <w:name w:val="_Style 26"/>
    <w:basedOn w:val="25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2026-03-02T02:02:00Z</dcterms:created>
  <dc:creator>Nguyễn NgọcAnh</dc:creator>
  <cp:lastModifiedBy>Nguyễn NgọcAnh</cp:lastModifiedBy>
  <dcterms:modified xsi:type="dcterms:W3CDTF">2026-03-09T04:27:57Z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64AF8DDD3ED44D0E93096EB181098D26_11</vt:lpwstr>
  </property>
</Properties>
</file>